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spacing w:before="2"/>
        <w:rPr>
          <w:rFonts w:ascii="Times New Roman"/>
          <w:sz w:val="15"/>
        </w:rPr>
      </w:pPr>
    </w:p>
    <w:p w:rsidR="00F153C3" w:rsidRDefault="002E4552">
      <w:pPr>
        <w:pStyle w:val="BodyText"/>
        <w:ind w:left="24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2975610" cy="9874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863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rPr>
          <w:rFonts w:ascii="Times New Roman"/>
          <w:sz w:val="20"/>
        </w:rPr>
      </w:pPr>
    </w:p>
    <w:p w:rsidR="00F153C3" w:rsidRDefault="00F153C3">
      <w:pPr>
        <w:pStyle w:val="BodyText"/>
        <w:spacing w:before="5"/>
        <w:rPr>
          <w:rFonts w:ascii="Times New Roman"/>
          <w:sz w:val="24"/>
        </w:rPr>
      </w:pPr>
    </w:p>
    <w:p w:rsidR="00F153C3" w:rsidRDefault="002E4552">
      <w:pPr>
        <w:spacing w:line="814" w:lineRule="exact"/>
        <w:ind w:left="1658"/>
        <w:rPr>
          <w:b/>
          <w:sz w:val="70"/>
        </w:rPr>
      </w:pPr>
      <w:r>
        <w:rPr>
          <w:b/>
          <w:sz w:val="70"/>
        </w:rPr>
        <w:t>MANUAL</w:t>
      </w:r>
      <w:r>
        <w:rPr>
          <w:b/>
          <w:spacing w:val="-2"/>
          <w:sz w:val="70"/>
        </w:rPr>
        <w:t xml:space="preserve"> </w:t>
      </w:r>
      <w:r>
        <w:rPr>
          <w:b/>
          <w:sz w:val="70"/>
        </w:rPr>
        <w:t>PENGGUNA</w:t>
      </w:r>
    </w:p>
    <w:p w:rsidR="00F153C3" w:rsidRDefault="002E4552">
      <w:pPr>
        <w:spacing w:before="329"/>
        <w:ind w:left="4056"/>
        <w:rPr>
          <w:b/>
          <w:sz w:val="70"/>
        </w:rPr>
      </w:pPr>
      <w:r>
        <w:rPr>
          <w:b/>
          <w:sz w:val="70"/>
        </w:rPr>
        <w:t>BAGI</w:t>
      </w:r>
    </w:p>
    <w:p w:rsidR="00F153C3" w:rsidRDefault="002E4552">
      <w:pPr>
        <w:spacing w:before="329" w:line="276" w:lineRule="auto"/>
        <w:ind w:left="798" w:right="1228" w:firstLine="132"/>
        <w:rPr>
          <w:b/>
          <w:sz w:val="70"/>
        </w:rPr>
      </w:pPr>
      <w:r>
        <w:rPr>
          <w:b/>
          <w:sz w:val="70"/>
        </w:rPr>
        <w:t>PUNCTUALITY CASCADING</w:t>
      </w:r>
      <w:r>
        <w:rPr>
          <w:b/>
          <w:spacing w:val="-156"/>
          <w:sz w:val="70"/>
        </w:rPr>
        <w:t xml:space="preserve"> </w:t>
      </w:r>
      <w:r>
        <w:rPr>
          <w:b/>
          <w:sz w:val="70"/>
        </w:rPr>
        <w:t>REPORTING</w:t>
      </w:r>
      <w:r>
        <w:rPr>
          <w:b/>
          <w:spacing w:val="-4"/>
          <w:sz w:val="70"/>
        </w:rPr>
        <w:t xml:space="preserve"> </w:t>
      </w:r>
      <w:r>
        <w:rPr>
          <w:b/>
          <w:sz w:val="70"/>
        </w:rPr>
        <w:t>SYSTEM</w:t>
      </w:r>
      <w:r>
        <w:rPr>
          <w:b/>
          <w:spacing w:val="-4"/>
          <w:sz w:val="70"/>
        </w:rPr>
        <w:t xml:space="preserve"> </w:t>
      </w:r>
      <w:r>
        <w:rPr>
          <w:b/>
          <w:sz w:val="70"/>
        </w:rPr>
        <w:t>(PCRS)</w:t>
      </w:r>
    </w:p>
    <w:p w:rsidR="00F153C3" w:rsidRDefault="002E4552">
      <w:pPr>
        <w:spacing w:before="198"/>
        <w:ind w:left="3354" w:right="3848"/>
        <w:jc w:val="center"/>
        <w:rPr>
          <w:b/>
          <w:sz w:val="24"/>
        </w:rPr>
      </w:pPr>
      <w:r>
        <w:rPr>
          <w:b/>
          <w:sz w:val="24"/>
        </w:rPr>
        <w:t>[Versi</w:t>
      </w:r>
      <w:r>
        <w:rPr>
          <w:b/>
          <w:spacing w:val="-3"/>
          <w:sz w:val="24"/>
        </w:rPr>
        <w:t xml:space="preserve"> </w:t>
      </w:r>
      <w:r>
        <w:rPr>
          <w:b/>
          <w:spacing w:val="-3"/>
          <w:sz w:val="24"/>
          <w:lang w:val="en-MY"/>
        </w:rPr>
        <w:t>2.0</w:t>
      </w:r>
      <w:r>
        <w:rPr>
          <w:b/>
          <w:sz w:val="24"/>
        </w:rPr>
        <w:t>]</w:t>
      </w:r>
    </w:p>
    <w:p w:rsidR="00F153C3" w:rsidRDefault="00F153C3">
      <w:pPr>
        <w:pStyle w:val="BodyText"/>
        <w:rPr>
          <w:b/>
          <w:sz w:val="24"/>
        </w:rPr>
      </w:pPr>
    </w:p>
    <w:p w:rsidR="00F153C3" w:rsidRDefault="00F153C3">
      <w:pPr>
        <w:pStyle w:val="BodyText"/>
        <w:rPr>
          <w:b/>
          <w:sz w:val="24"/>
        </w:rPr>
      </w:pPr>
    </w:p>
    <w:p w:rsidR="00F153C3" w:rsidRDefault="00F153C3">
      <w:pPr>
        <w:pStyle w:val="BodyText"/>
        <w:rPr>
          <w:b/>
          <w:sz w:val="24"/>
        </w:rPr>
      </w:pPr>
    </w:p>
    <w:p w:rsidR="00F153C3" w:rsidRDefault="00F153C3">
      <w:pPr>
        <w:pStyle w:val="BodyText"/>
        <w:rPr>
          <w:b/>
          <w:sz w:val="24"/>
        </w:rPr>
      </w:pPr>
    </w:p>
    <w:p w:rsidR="00F153C3" w:rsidRDefault="00F153C3">
      <w:pPr>
        <w:pStyle w:val="BodyText"/>
        <w:rPr>
          <w:b/>
          <w:sz w:val="24"/>
        </w:rPr>
      </w:pPr>
    </w:p>
    <w:p w:rsidR="00F153C3" w:rsidRDefault="00F153C3">
      <w:pPr>
        <w:pStyle w:val="BodyText"/>
        <w:rPr>
          <w:b/>
          <w:sz w:val="24"/>
        </w:rPr>
      </w:pPr>
    </w:p>
    <w:p w:rsidR="00F153C3" w:rsidRDefault="00F153C3">
      <w:pPr>
        <w:pStyle w:val="BodyText"/>
        <w:rPr>
          <w:b/>
          <w:sz w:val="24"/>
        </w:rPr>
      </w:pPr>
    </w:p>
    <w:p w:rsidR="00F153C3" w:rsidRDefault="00F153C3">
      <w:pPr>
        <w:pStyle w:val="BodyText"/>
        <w:rPr>
          <w:b/>
          <w:sz w:val="24"/>
        </w:rPr>
      </w:pPr>
    </w:p>
    <w:p w:rsidR="00F153C3" w:rsidRDefault="00F153C3">
      <w:pPr>
        <w:pStyle w:val="BodyText"/>
        <w:rPr>
          <w:b/>
          <w:sz w:val="24"/>
        </w:rPr>
      </w:pPr>
    </w:p>
    <w:p w:rsidR="00F153C3" w:rsidRDefault="002E4552">
      <w:pPr>
        <w:spacing w:before="153"/>
        <w:ind w:left="6305"/>
        <w:rPr>
          <w:i/>
        </w:rPr>
      </w:pPr>
      <w:r>
        <w:rPr>
          <w:i/>
          <w:color w:val="A6A6A6"/>
        </w:rPr>
        <w:t>*Dikemaskini</w:t>
      </w:r>
      <w:r>
        <w:rPr>
          <w:i/>
          <w:color w:val="A6A6A6"/>
          <w:spacing w:val="-4"/>
        </w:rPr>
        <w:t xml:space="preserve"> </w:t>
      </w:r>
      <w:r>
        <w:rPr>
          <w:i/>
          <w:color w:val="A6A6A6"/>
        </w:rPr>
        <w:t>pada</w:t>
      </w:r>
      <w:r>
        <w:rPr>
          <w:i/>
          <w:color w:val="A6A6A6"/>
          <w:spacing w:val="-1"/>
        </w:rPr>
        <w:t xml:space="preserve"> </w:t>
      </w:r>
      <w:r>
        <w:rPr>
          <w:i/>
          <w:color w:val="A6A6A6"/>
        </w:rPr>
        <w:t>06</w:t>
      </w:r>
      <w:r>
        <w:rPr>
          <w:i/>
          <w:color w:val="A6A6A6"/>
          <w:spacing w:val="-2"/>
        </w:rPr>
        <w:t xml:space="preserve"> </w:t>
      </w:r>
      <w:r>
        <w:rPr>
          <w:i/>
          <w:color w:val="A6A6A6"/>
        </w:rPr>
        <w:t>Januari</w:t>
      </w:r>
      <w:r>
        <w:rPr>
          <w:i/>
          <w:color w:val="A6A6A6"/>
          <w:spacing w:val="-1"/>
        </w:rPr>
        <w:t xml:space="preserve"> </w:t>
      </w:r>
      <w:r>
        <w:rPr>
          <w:i/>
          <w:color w:val="A6A6A6"/>
        </w:rPr>
        <w:t>2016</w:t>
      </w:r>
    </w:p>
    <w:p w:rsidR="00F153C3" w:rsidRDefault="00F153C3">
      <w:pPr>
        <w:sectPr w:rsidR="00F153C3">
          <w:type w:val="continuous"/>
          <w:pgSz w:w="12240" w:h="15840"/>
          <w:pgMar w:top="1500" w:right="900" w:bottom="280" w:left="1340" w:header="720" w:footer="720" w:gutter="0"/>
          <w:cols w:space="720"/>
        </w:sectPr>
      </w:pPr>
    </w:p>
    <w:p w:rsidR="00F153C3" w:rsidRDefault="002E4552">
      <w:pPr>
        <w:pStyle w:val="Heading1"/>
        <w:ind w:left="1037" w:right="1474" w:firstLine="0"/>
        <w:jc w:val="center"/>
      </w:pPr>
      <w:r>
        <w:rPr>
          <w:u w:val="single"/>
        </w:rPr>
        <w:lastRenderedPageBreak/>
        <w:t>ISI</w:t>
      </w:r>
      <w:r>
        <w:rPr>
          <w:spacing w:val="-2"/>
          <w:u w:val="single"/>
        </w:rPr>
        <w:t xml:space="preserve"> </w:t>
      </w:r>
      <w:r>
        <w:rPr>
          <w:u w:val="single"/>
        </w:rPr>
        <w:t>KANDUNGAN</w:t>
      </w:r>
    </w:p>
    <w:p w:rsidR="00F153C3" w:rsidRDefault="00F153C3">
      <w:pPr>
        <w:pStyle w:val="BodyText"/>
        <w:rPr>
          <w:b/>
          <w:sz w:val="20"/>
        </w:rPr>
      </w:pPr>
    </w:p>
    <w:p w:rsidR="00F153C3" w:rsidRDefault="00F153C3">
      <w:pPr>
        <w:pStyle w:val="BodyText"/>
        <w:rPr>
          <w:b/>
          <w:sz w:val="20"/>
        </w:rPr>
      </w:pPr>
    </w:p>
    <w:p w:rsidR="00F153C3" w:rsidRDefault="002E4552">
      <w:pPr>
        <w:spacing w:before="257"/>
        <w:ind w:left="100"/>
        <w:rPr>
          <w:rFonts w:ascii="Cambria"/>
          <w:b/>
          <w:sz w:val="28"/>
        </w:rPr>
      </w:pPr>
      <w:r>
        <w:rPr>
          <w:rFonts w:ascii="Cambria"/>
          <w:b/>
          <w:color w:val="365F91"/>
          <w:sz w:val="28"/>
        </w:rPr>
        <w:t>Manual</w:t>
      </w:r>
      <w:r>
        <w:rPr>
          <w:rFonts w:ascii="Cambria"/>
          <w:b/>
          <w:color w:val="365F91"/>
          <w:spacing w:val="-4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Pengguna</w:t>
      </w:r>
      <w:r>
        <w:rPr>
          <w:rFonts w:ascii="Cambria"/>
          <w:b/>
          <w:color w:val="365F91"/>
          <w:spacing w:val="-4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Bagi</w:t>
      </w:r>
      <w:r>
        <w:rPr>
          <w:rFonts w:ascii="Cambria"/>
          <w:b/>
          <w:color w:val="365F91"/>
          <w:spacing w:val="-3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Sistem</w:t>
      </w:r>
      <w:r>
        <w:rPr>
          <w:rFonts w:ascii="Cambria"/>
          <w:b/>
          <w:color w:val="365F91"/>
          <w:spacing w:val="-3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PCRS</w:t>
      </w:r>
    </w:p>
    <w:sdt>
      <w:sdtPr>
        <w:id w:val="1"/>
        <w:docPartObj>
          <w:docPartGallery w:val="Table of Contents"/>
          <w:docPartUnique/>
        </w:docPartObj>
      </w:sdtPr>
      <w:sdtContent>
        <w:p w:rsidR="00F153C3" w:rsidRDefault="005C3183">
          <w:pPr>
            <w:pStyle w:val="TOC1"/>
            <w:numPr>
              <w:ilvl w:val="0"/>
              <w:numId w:val="1"/>
            </w:numPr>
            <w:tabs>
              <w:tab w:val="left" w:pos="322"/>
              <w:tab w:val="right" w:leader="dot" w:pos="9463"/>
            </w:tabs>
            <w:spacing w:before="151"/>
            <w:ind w:hanging="222"/>
          </w:pPr>
          <w:hyperlink w:anchor="_TOC_250010" w:history="1">
            <w:r w:rsidR="002E4552">
              <w:t>Log Masuk</w:t>
            </w:r>
            <w:r w:rsidR="002E4552">
              <w:tab/>
              <w:t>1</w:t>
            </w:r>
          </w:hyperlink>
        </w:p>
        <w:p w:rsidR="00F153C3" w:rsidRDefault="002E4552">
          <w:pPr>
            <w:pStyle w:val="TOC1"/>
            <w:numPr>
              <w:ilvl w:val="0"/>
              <w:numId w:val="1"/>
            </w:numPr>
            <w:tabs>
              <w:tab w:val="left" w:pos="322"/>
              <w:tab w:val="right" w:leader="dot" w:pos="9463"/>
            </w:tabs>
            <w:ind w:hanging="222"/>
          </w:pPr>
          <w:r>
            <w:t>Dashboard</w:t>
          </w:r>
          <w:r>
            <w:tab/>
            <w:t>2</w:t>
          </w:r>
        </w:p>
        <w:p w:rsidR="00F153C3" w:rsidRDefault="002E4552">
          <w:pPr>
            <w:pStyle w:val="TOC1"/>
            <w:numPr>
              <w:ilvl w:val="0"/>
              <w:numId w:val="1"/>
            </w:numPr>
            <w:tabs>
              <w:tab w:val="left" w:pos="324"/>
              <w:tab w:val="right" w:leader="dot" w:pos="9463"/>
            </w:tabs>
            <w:spacing w:before="142"/>
            <w:ind w:left="323" w:hanging="224"/>
          </w:pPr>
          <w:r>
            <w:t>Kemakini</w:t>
          </w:r>
          <w:r>
            <w:rPr>
              <w:spacing w:val="1"/>
            </w:rPr>
            <w:t xml:space="preserve"> </w:t>
          </w:r>
          <w:r>
            <w:t>Maklumat</w:t>
          </w:r>
          <w:r>
            <w:rPr>
              <w:spacing w:val="-1"/>
            </w:rPr>
            <w:t xml:space="preserve"> </w:t>
          </w:r>
          <w:r>
            <w:t>Kakitangan</w:t>
          </w:r>
          <w:r>
            <w:tab/>
            <w:t>3</w:t>
          </w:r>
        </w:p>
        <w:p w:rsidR="00F153C3" w:rsidRDefault="005C3183">
          <w:pPr>
            <w:pStyle w:val="TOC2"/>
            <w:numPr>
              <w:ilvl w:val="1"/>
              <w:numId w:val="1"/>
            </w:numPr>
            <w:tabs>
              <w:tab w:val="left" w:pos="746"/>
              <w:tab w:val="right" w:leader="dot" w:pos="9463"/>
            </w:tabs>
          </w:pPr>
          <w:hyperlink w:anchor="_TOC_250009" w:history="1">
            <w:r w:rsidR="002E4552">
              <w:t>Kemaskini</w:t>
            </w:r>
            <w:r w:rsidR="002E4552">
              <w:rPr>
                <w:spacing w:val="-3"/>
              </w:rPr>
              <w:t xml:space="preserve"> </w:t>
            </w:r>
            <w:r w:rsidR="002E4552">
              <w:t>Profil</w:t>
            </w:r>
            <w:r w:rsidR="002E4552">
              <w:tab/>
              <w:t>3</w:t>
            </w:r>
          </w:hyperlink>
        </w:p>
        <w:p w:rsidR="00F153C3" w:rsidRDefault="005C3183">
          <w:pPr>
            <w:pStyle w:val="TOC2"/>
            <w:numPr>
              <w:ilvl w:val="1"/>
              <w:numId w:val="1"/>
            </w:numPr>
            <w:tabs>
              <w:tab w:val="left" w:pos="730"/>
              <w:tab w:val="right" w:leader="dot" w:pos="9463"/>
            </w:tabs>
            <w:ind w:left="729" w:hanging="330"/>
          </w:pPr>
          <w:hyperlink w:anchor="_TOC_250008" w:history="1">
            <w:r w:rsidR="002E4552">
              <w:t>Kemaskini</w:t>
            </w:r>
            <w:r w:rsidR="002E4552">
              <w:rPr>
                <w:spacing w:val="-1"/>
              </w:rPr>
              <w:t xml:space="preserve"> </w:t>
            </w:r>
            <w:r w:rsidR="002E4552">
              <w:t>Waktu Berperingkat</w:t>
            </w:r>
            <w:r w:rsidR="002E4552">
              <w:rPr>
                <w:spacing w:val="1"/>
              </w:rPr>
              <w:t xml:space="preserve"> </w:t>
            </w:r>
            <w:r w:rsidR="002E4552">
              <w:t>(WB)</w:t>
            </w:r>
            <w:r w:rsidR="002E4552">
              <w:tab/>
              <w:t>4</w:t>
            </w:r>
          </w:hyperlink>
        </w:p>
        <w:p w:rsidR="00F153C3" w:rsidRDefault="005C3183">
          <w:pPr>
            <w:pStyle w:val="TOC2"/>
            <w:numPr>
              <w:ilvl w:val="1"/>
              <w:numId w:val="1"/>
            </w:numPr>
            <w:tabs>
              <w:tab w:val="left" w:pos="730"/>
              <w:tab w:val="right" w:leader="dot" w:pos="9463"/>
            </w:tabs>
            <w:spacing w:before="142"/>
            <w:ind w:left="729" w:hanging="330"/>
          </w:pPr>
          <w:hyperlink w:anchor="_TOC_250007" w:history="1">
            <w:r w:rsidR="002E4552">
              <w:t>Kemaskini</w:t>
            </w:r>
            <w:r w:rsidR="002E4552">
              <w:rPr>
                <w:spacing w:val="-3"/>
              </w:rPr>
              <w:t xml:space="preserve"> </w:t>
            </w:r>
            <w:r w:rsidR="002E4552">
              <w:t>Pegawai</w:t>
            </w:r>
            <w:r w:rsidR="002E4552">
              <w:rPr>
                <w:spacing w:val="-5"/>
              </w:rPr>
              <w:t xml:space="preserve"> </w:t>
            </w:r>
            <w:r w:rsidR="002E4552">
              <w:t>Penilai</w:t>
            </w:r>
            <w:r w:rsidR="002E4552">
              <w:rPr>
                <w:spacing w:val="-3"/>
              </w:rPr>
              <w:t xml:space="preserve"> </w:t>
            </w:r>
            <w:r w:rsidR="002E4552">
              <w:t>Pertama</w:t>
            </w:r>
            <w:r w:rsidR="002E4552">
              <w:rPr>
                <w:spacing w:val="-3"/>
              </w:rPr>
              <w:t xml:space="preserve"> </w:t>
            </w:r>
            <w:r w:rsidR="002E4552">
              <w:t>(PPP)</w:t>
            </w:r>
            <w:r w:rsidR="002E4552">
              <w:tab/>
              <w:t>8</w:t>
            </w:r>
          </w:hyperlink>
        </w:p>
        <w:p w:rsidR="00F153C3" w:rsidRDefault="005C3183">
          <w:pPr>
            <w:pStyle w:val="TOC1"/>
            <w:numPr>
              <w:ilvl w:val="0"/>
              <w:numId w:val="1"/>
            </w:numPr>
            <w:tabs>
              <w:tab w:val="left" w:pos="324"/>
              <w:tab w:val="right" w:leader="dot" w:pos="9463"/>
            </w:tabs>
            <w:ind w:left="323" w:hanging="224"/>
          </w:pPr>
          <w:hyperlink w:anchor="_TOC_250006" w:history="1">
            <w:r w:rsidR="002E4552">
              <w:t>Membuat</w:t>
            </w:r>
            <w:r w:rsidR="002E4552">
              <w:rPr>
                <w:spacing w:val="-3"/>
              </w:rPr>
              <w:t xml:space="preserve"> </w:t>
            </w:r>
            <w:r w:rsidR="002E4552">
              <w:t>Permohonan</w:t>
            </w:r>
            <w:r w:rsidR="002E4552">
              <w:tab/>
              <w:t>9</w:t>
            </w:r>
          </w:hyperlink>
        </w:p>
        <w:p w:rsidR="00F153C3" w:rsidRDefault="002E4552">
          <w:pPr>
            <w:pStyle w:val="TOC2"/>
            <w:numPr>
              <w:ilvl w:val="1"/>
              <w:numId w:val="1"/>
            </w:numPr>
            <w:tabs>
              <w:tab w:val="left" w:pos="746"/>
              <w:tab w:val="right" w:leader="dot" w:pos="9463"/>
            </w:tabs>
            <w:spacing w:before="139"/>
          </w:pPr>
          <w:r>
            <w:t>Time Slip</w:t>
          </w:r>
          <w:r>
            <w:tab/>
            <w:t>9</w:t>
          </w:r>
        </w:p>
        <w:p w:rsidR="00F153C3" w:rsidRDefault="002E4552">
          <w:pPr>
            <w:pStyle w:val="TOC2"/>
            <w:numPr>
              <w:ilvl w:val="1"/>
              <w:numId w:val="1"/>
            </w:numPr>
            <w:tabs>
              <w:tab w:val="left" w:pos="730"/>
              <w:tab w:val="right" w:leader="dot" w:pos="9463"/>
            </w:tabs>
            <w:spacing w:before="142"/>
            <w:ind w:left="729" w:hanging="330"/>
          </w:pPr>
          <w:r>
            <w:t>Away</w:t>
          </w:r>
          <w:r>
            <w:tab/>
            <w:t>12</w:t>
          </w:r>
        </w:p>
        <w:p w:rsidR="00F153C3" w:rsidRDefault="005C3183">
          <w:pPr>
            <w:pStyle w:val="TOC2"/>
            <w:numPr>
              <w:ilvl w:val="1"/>
              <w:numId w:val="1"/>
            </w:numPr>
            <w:tabs>
              <w:tab w:val="left" w:pos="746"/>
              <w:tab w:val="right" w:leader="dot" w:pos="9464"/>
            </w:tabs>
          </w:pPr>
          <w:hyperlink w:anchor="_TOC_250005" w:history="1">
            <w:r w:rsidR="002E4552">
              <w:t>Justifikasi</w:t>
            </w:r>
            <w:r w:rsidR="002E4552">
              <w:rPr>
                <w:spacing w:val="-4"/>
              </w:rPr>
              <w:t xml:space="preserve"> </w:t>
            </w:r>
            <w:r w:rsidR="002E4552">
              <w:t>Kehadiran</w:t>
            </w:r>
            <w:r w:rsidR="002E4552">
              <w:tab/>
              <w:t>14</w:t>
            </w:r>
          </w:hyperlink>
        </w:p>
        <w:p w:rsidR="00F153C3" w:rsidRDefault="005C3183">
          <w:pPr>
            <w:pStyle w:val="TOC1"/>
            <w:numPr>
              <w:ilvl w:val="0"/>
              <w:numId w:val="1"/>
            </w:numPr>
            <w:tabs>
              <w:tab w:val="left" w:pos="324"/>
              <w:tab w:val="right" w:leader="dot" w:pos="9464"/>
            </w:tabs>
            <w:ind w:left="323" w:hanging="224"/>
          </w:pPr>
          <w:hyperlink w:anchor="_TOC_250004" w:history="1">
            <w:r w:rsidR="002E4552">
              <w:t>Jana</w:t>
            </w:r>
            <w:r w:rsidR="002E4552">
              <w:rPr>
                <w:spacing w:val="-2"/>
              </w:rPr>
              <w:t xml:space="preserve"> </w:t>
            </w:r>
            <w:r w:rsidR="002E4552">
              <w:t>Laporan</w:t>
            </w:r>
            <w:r w:rsidR="002E4552">
              <w:tab/>
              <w:t>16</w:t>
            </w:r>
          </w:hyperlink>
        </w:p>
        <w:p w:rsidR="00F153C3" w:rsidRDefault="005C3183">
          <w:pPr>
            <w:pStyle w:val="TOC2"/>
            <w:numPr>
              <w:ilvl w:val="1"/>
              <w:numId w:val="1"/>
            </w:numPr>
            <w:tabs>
              <w:tab w:val="left" w:pos="746"/>
              <w:tab w:val="right" w:leader="dot" w:pos="9464"/>
            </w:tabs>
            <w:spacing w:before="142"/>
          </w:pPr>
          <w:hyperlink w:anchor="_TOC_250003" w:history="1">
            <w:r w:rsidR="002E4552">
              <w:t>Laporan</w:t>
            </w:r>
            <w:r w:rsidR="002E4552">
              <w:rPr>
                <w:spacing w:val="-1"/>
              </w:rPr>
              <w:t xml:space="preserve"> </w:t>
            </w:r>
            <w:r w:rsidR="002E4552">
              <w:t>Harian</w:t>
            </w:r>
            <w:r w:rsidR="002E4552">
              <w:tab/>
              <w:t>16</w:t>
            </w:r>
          </w:hyperlink>
        </w:p>
        <w:p w:rsidR="00F153C3" w:rsidRDefault="005C3183">
          <w:pPr>
            <w:pStyle w:val="TOC2"/>
            <w:numPr>
              <w:ilvl w:val="1"/>
              <w:numId w:val="1"/>
            </w:numPr>
            <w:tabs>
              <w:tab w:val="left" w:pos="746"/>
              <w:tab w:val="right" w:leader="dot" w:pos="9464"/>
            </w:tabs>
          </w:pPr>
          <w:hyperlink w:anchor="_TOC_250002" w:history="1">
            <w:r w:rsidR="002E4552">
              <w:t>Laporan</w:t>
            </w:r>
            <w:r w:rsidR="002E4552">
              <w:rPr>
                <w:spacing w:val="-1"/>
              </w:rPr>
              <w:t xml:space="preserve"> </w:t>
            </w:r>
            <w:r w:rsidR="002E4552">
              <w:t>Bulanan</w:t>
            </w:r>
            <w:r w:rsidR="002E4552">
              <w:tab/>
              <w:t>18</w:t>
            </w:r>
          </w:hyperlink>
        </w:p>
        <w:p w:rsidR="00F153C3" w:rsidRDefault="005C3183">
          <w:pPr>
            <w:pStyle w:val="TOC2"/>
            <w:numPr>
              <w:ilvl w:val="1"/>
              <w:numId w:val="1"/>
            </w:numPr>
            <w:tabs>
              <w:tab w:val="left" w:pos="746"/>
              <w:tab w:val="right" w:leader="dot" w:pos="9464"/>
            </w:tabs>
            <w:spacing w:before="142"/>
          </w:pPr>
          <w:hyperlink w:anchor="_TOC_250001" w:history="1">
            <w:r w:rsidR="002E4552">
              <w:t>Laporan</w:t>
            </w:r>
            <w:r w:rsidR="002E4552">
              <w:rPr>
                <w:spacing w:val="-1"/>
              </w:rPr>
              <w:t xml:space="preserve"> </w:t>
            </w:r>
            <w:r w:rsidR="002E4552">
              <w:t>Statistik</w:t>
            </w:r>
            <w:r w:rsidR="002E4552">
              <w:rPr>
                <w:spacing w:val="-3"/>
              </w:rPr>
              <w:t xml:space="preserve"> </w:t>
            </w:r>
            <w:r w:rsidR="002E4552">
              <w:t>Lebih</w:t>
            </w:r>
            <w:r w:rsidR="002E4552">
              <w:rPr>
                <w:spacing w:val="-4"/>
              </w:rPr>
              <w:t xml:space="preserve"> </w:t>
            </w:r>
            <w:r w:rsidR="002E4552">
              <w:t>3</w:t>
            </w:r>
            <w:r w:rsidR="002E4552">
              <w:rPr>
                <w:spacing w:val="1"/>
              </w:rPr>
              <w:t xml:space="preserve"> </w:t>
            </w:r>
            <w:r w:rsidR="002E4552">
              <w:t>Kali</w:t>
            </w:r>
            <w:r w:rsidR="002E4552">
              <w:rPr>
                <w:spacing w:val="-1"/>
              </w:rPr>
              <w:t xml:space="preserve"> </w:t>
            </w:r>
            <w:r w:rsidR="002E4552">
              <w:t>Lewat</w:t>
            </w:r>
            <w:r w:rsidR="002E4552">
              <w:tab/>
              <w:t>20</w:t>
            </w:r>
          </w:hyperlink>
        </w:p>
        <w:p w:rsidR="00F153C3" w:rsidRDefault="005C3183">
          <w:pPr>
            <w:pStyle w:val="TOC3"/>
            <w:numPr>
              <w:ilvl w:val="1"/>
              <w:numId w:val="1"/>
            </w:numPr>
            <w:tabs>
              <w:tab w:val="left" w:pos="946"/>
              <w:tab w:val="right" w:leader="dot" w:pos="9464"/>
            </w:tabs>
            <w:ind w:left="945" w:hanging="330"/>
          </w:pPr>
          <w:hyperlink w:anchor="_TOC_250000" w:history="1">
            <w:r w:rsidR="002E4552">
              <w:t>Laporan</w:t>
            </w:r>
            <w:r w:rsidR="002E4552">
              <w:rPr>
                <w:spacing w:val="-1"/>
              </w:rPr>
              <w:t xml:space="preserve"> </w:t>
            </w:r>
            <w:r w:rsidR="002E4552">
              <w:t>Arkib</w:t>
            </w:r>
            <w:r w:rsidR="002E4552">
              <w:tab/>
              <w:t>22</w:t>
            </w:r>
          </w:hyperlink>
        </w:p>
        <w:p w:rsidR="00F153C3" w:rsidRDefault="002E4552">
          <w:pPr>
            <w:pStyle w:val="TOC1"/>
            <w:numPr>
              <w:ilvl w:val="0"/>
              <w:numId w:val="1"/>
            </w:numPr>
            <w:tabs>
              <w:tab w:val="left" w:pos="321"/>
              <w:tab w:val="right" w:leader="dot" w:pos="9464"/>
            </w:tabs>
            <w:spacing w:before="140"/>
            <w:ind w:left="320"/>
          </w:pPr>
          <w:r>
            <w:t>Lampiran</w:t>
          </w:r>
          <w:r>
            <w:tab/>
            <w:t>25</w:t>
          </w:r>
        </w:p>
      </w:sdtContent>
    </w:sdt>
    <w:p w:rsidR="00F153C3" w:rsidRDefault="00F153C3">
      <w:pPr>
        <w:sectPr w:rsidR="00F153C3">
          <w:headerReference w:type="default" r:id="rId9"/>
          <w:pgSz w:w="12240" w:h="15840"/>
          <w:pgMar w:top="1380" w:right="900" w:bottom="280" w:left="1340" w:header="284" w:footer="0" w:gutter="0"/>
          <w:cols w:space="720"/>
        </w:sectPr>
      </w:pPr>
    </w:p>
    <w:p w:rsidR="00F153C3" w:rsidRDefault="002E4552">
      <w:pPr>
        <w:spacing w:before="48"/>
        <w:ind w:left="1038" w:right="1474"/>
        <w:jc w:val="center"/>
        <w:rPr>
          <w:b/>
          <w:i/>
        </w:rPr>
      </w:pPr>
      <w:r>
        <w:rPr>
          <w:b/>
        </w:rPr>
        <w:lastRenderedPageBreak/>
        <w:t>MANUAL</w:t>
      </w:r>
      <w:r>
        <w:rPr>
          <w:b/>
          <w:spacing w:val="-2"/>
        </w:rPr>
        <w:t xml:space="preserve"> </w:t>
      </w:r>
      <w:r>
        <w:rPr>
          <w:b/>
        </w:rPr>
        <w:t>PENGGUNA</w:t>
      </w:r>
      <w:r>
        <w:rPr>
          <w:b/>
          <w:spacing w:val="-1"/>
        </w:rPr>
        <w:t xml:space="preserve"> </w:t>
      </w:r>
      <w:r>
        <w:rPr>
          <w:b/>
        </w:rPr>
        <w:t>BAGI</w:t>
      </w:r>
      <w:r>
        <w:rPr>
          <w:b/>
          <w:spacing w:val="-2"/>
        </w:rPr>
        <w:t xml:space="preserve"> </w:t>
      </w:r>
      <w:r>
        <w:rPr>
          <w:b/>
          <w:i/>
        </w:rPr>
        <w:t>PUNCTUALITY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CASCADING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REPORTING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SYSTEM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(PCRS)</w:t>
      </w:r>
    </w:p>
    <w:p w:rsidR="00F153C3" w:rsidRDefault="00F153C3">
      <w:pPr>
        <w:pStyle w:val="BodyText"/>
        <w:spacing w:before="8"/>
        <w:rPr>
          <w:b/>
          <w:i/>
          <w:sz w:val="19"/>
        </w:rPr>
      </w:pPr>
    </w:p>
    <w:p w:rsidR="00F153C3" w:rsidRDefault="002E4552">
      <w:pPr>
        <w:spacing w:before="1"/>
        <w:ind w:left="3414" w:right="3848"/>
        <w:jc w:val="center"/>
        <w:rPr>
          <w:b/>
        </w:rPr>
      </w:pPr>
      <w:r>
        <w:rPr>
          <w:b/>
        </w:rPr>
        <w:t>(</w:t>
      </w:r>
      <w:r>
        <w:rPr>
          <w:b/>
          <w:spacing w:val="-4"/>
        </w:rPr>
        <w:t xml:space="preserve"> </w:t>
      </w:r>
      <w:hyperlink r:id="rId10">
        <w:r>
          <w:rPr>
            <w:b/>
            <w:color w:val="0000FF"/>
            <w:u w:val="single" w:color="0000FF"/>
          </w:rPr>
          <w:t>http://pcrs.melaka.gov.my</w:t>
        </w:r>
        <w:r>
          <w:rPr>
            <w:b/>
            <w:color w:val="0000FF"/>
            <w:spacing w:val="-3"/>
          </w:rPr>
          <w:t xml:space="preserve"> </w:t>
        </w:r>
      </w:hyperlink>
      <w:r>
        <w:rPr>
          <w:b/>
        </w:rPr>
        <w:t>)</w:t>
      </w:r>
    </w:p>
    <w:p w:rsidR="00F153C3" w:rsidRDefault="00F153C3">
      <w:pPr>
        <w:pStyle w:val="BodyText"/>
        <w:rPr>
          <w:b/>
        </w:rPr>
      </w:pPr>
    </w:p>
    <w:p w:rsidR="00F153C3" w:rsidRDefault="00F153C3">
      <w:pPr>
        <w:pStyle w:val="BodyText"/>
        <w:rPr>
          <w:b/>
        </w:rPr>
      </w:pPr>
    </w:p>
    <w:p w:rsidR="00F153C3" w:rsidRDefault="00F153C3">
      <w:pPr>
        <w:pStyle w:val="BodyText"/>
        <w:spacing w:before="4"/>
        <w:rPr>
          <w:b/>
          <w:sz w:val="17"/>
        </w:rPr>
      </w:pPr>
    </w:p>
    <w:p w:rsidR="00F153C3" w:rsidRDefault="002E4552">
      <w:pPr>
        <w:pStyle w:val="Heading1"/>
        <w:numPr>
          <w:ilvl w:val="0"/>
          <w:numId w:val="2"/>
        </w:numPr>
        <w:tabs>
          <w:tab w:val="left" w:pos="821"/>
        </w:tabs>
        <w:spacing w:before="0"/>
        <w:ind w:hanging="361"/>
      </w:pPr>
      <w:bookmarkStart w:id="0" w:name="_TOC_250010"/>
      <w:r>
        <w:t>Log</w:t>
      </w:r>
      <w:r>
        <w:rPr>
          <w:spacing w:val="-1"/>
        </w:rPr>
        <w:t xml:space="preserve"> </w:t>
      </w:r>
      <w:bookmarkEnd w:id="0"/>
      <w:r>
        <w:t>Masuk:</w:t>
      </w:r>
    </w:p>
    <w:p w:rsidR="00F153C3" w:rsidRDefault="00F153C3">
      <w:pPr>
        <w:pStyle w:val="BodyText"/>
        <w:spacing w:before="6"/>
        <w:rPr>
          <w:b/>
          <w:sz w:val="19"/>
        </w:rPr>
      </w:pPr>
    </w:p>
    <w:p w:rsidR="00F153C3" w:rsidRDefault="002E4552">
      <w:pPr>
        <w:pStyle w:val="ListParagraph"/>
        <w:numPr>
          <w:ilvl w:val="1"/>
          <w:numId w:val="2"/>
        </w:numPr>
        <w:tabs>
          <w:tab w:val="left" w:pos="1181"/>
        </w:tabs>
        <w:spacing w:line="276" w:lineRule="auto"/>
        <w:ind w:right="535"/>
        <w:jc w:val="both"/>
      </w:pPr>
      <w:r>
        <w:t>Masukkan</w:t>
      </w:r>
      <w:r>
        <w:rPr>
          <w:spacing w:val="1"/>
        </w:rPr>
        <w:t xml:space="preserve"> </w:t>
      </w:r>
      <w:r w:rsidRPr="00B80F8C">
        <w:rPr>
          <w:b/>
          <w:i/>
          <w:lang w:val="en-MY"/>
        </w:rPr>
        <w:t>ID Pengguna</w:t>
      </w:r>
      <w:r>
        <w:rPr>
          <w:i/>
          <w:lang w:val="en-MY"/>
        </w:rPr>
        <w:t xml:space="preserve"> </w:t>
      </w:r>
      <w:r>
        <w:t>dan</w:t>
      </w:r>
      <w:r>
        <w:rPr>
          <w:spacing w:val="1"/>
        </w:rPr>
        <w:t xml:space="preserve"> </w:t>
      </w:r>
      <w:r w:rsidRPr="00B80F8C">
        <w:rPr>
          <w:b/>
          <w:i/>
          <w:lang w:val="en-MY"/>
        </w:rPr>
        <w:t>Katalaluan</w:t>
      </w:r>
      <w:r>
        <w:rPr>
          <w:i/>
          <w:lang w:val="en-MY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masuk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sistem.</w:t>
      </w:r>
      <w:r>
        <w:rPr>
          <w:spacing w:val="1"/>
        </w:rPr>
        <w:t xml:space="preserve"> </w:t>
      </w:r>
      <w:r w:rsidRPr="00B80F8C">
        <w:rPr>
          <w:b/>
          <w:i/>
          <w:lang w:val="en-MY"/>
        </w:rPr>
        <w:t>ID Pengguna</w:t>
      </w:r>
      <w:r w:rsidR="00B80F8C">
        <w:rPr>
          <w:i/>
          <w:lang w:val="en-MY"/>
        </w:rPr>
        <w:t xml:space="preserve"> </w:t>
      </w:r>
      <w:r>
        <w:t xml:space="preserve">dan </w:t>
      </w:r>
      <w:r w:rsidRPr="00B80F8C">
        <w:rPr>
          <w:b/>
          <w:i/>
          <w:lang w:val="en-MY"/>
        </w:rPr>
        <w:t>Katalaluan</w:t>
      </w:r>
      <w:r>
        <w:rPr>
          <w:i/>
          <w:lang w:val="en-MY"/>
        </w:rPr>
        <w:t xml:space="preserve"> </w:t>
      </w:r>
      <w:r>
        <w:t>adalah sama seperti yang digunakan untuk log masuk ke dalam</w:t>
      </w:r>
      <w:r>
        <w:rPr>
          <w:spacing w:val="1"/>
        </w:rPr>
        <w:t xml:space="preserve"> </w:t>
      </w:r>
      <w:r>
        <w:t>Emel</w:t>
      </w:r>
      <w:r>
        <w:rPr>
          <w:spacing w:val="-2"/>
        </w:rPr>
        <w:t xml:space="preserve"> </w:t>
      </w:r>
      <w:r>
        <w:t>Melaka.</w:t>
      </w:r>
    </w:p>
    <w:p w:rsidR="00F153C3" w:rsidRDefault="002E4552">
      <w:pPr>
        <w:pStyle w:val="BodyText"/>
        <w:spacing w:before="10"/>
        <w:ind w:left="720" w:firstLine="720"/>
        <w:rPr>
          <w:sz w:val="12"/>
        </w:rPr>
      </w:pPr>
      <w:r>
        <w:rPr>
          <w:noProof/>
        </w:rPr>
        <w:drawing>
          <wp:inline distT="0" distB="0" distL="114300" distR="114300">
            <wp:extent cx="3543300" cy="333375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2E4552">
      <w:pPr>
        <w:pStyle w:val="ListParagraph"/>
        <w:numPr>
          <w:ilvl w:val="1"/>
          <w:numId w:val="2"/>
        </w:numPr>
        <w:tabs>
          <w:tab w:val="left" w:pos="1181"/>
        </w:tabs>
        <w:spacing w:before="56"/>
        <w:ind w:hanging="361"/>
      </w:pPr>
      <w:r>
        <w:t>Klik</w:t>
      </w:r>
      <w:r>
        <w:rPr>
          <w:spacing w:val="-1"/>
        </w:rPr>
        <w:t xml:space="preserve"> </w:t>
      </w:r>
      <w:r>
        <w:t>butang</w:t>
      </w:r>
      <w:r>
        <w:rPr>
          <w:spacing w:val="-2"/>
        </w:rPr>
        <w:t xml:space="preserve"> </w:t>
      </w:r>
      <w:r>
        <w:rPr>
          <w:b/>
          <w:lang w:val="en-MY"/>
        </w:rPr>
        <w:t>Masuk</w:t>
      </w:r>
      <w:r>
        <w:rPr>
          <w:b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masuk ke</w:t>
      </w:r>
      <w:r>
        <w:rPr>
          <w:spacing w:val="-3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sistem.</w:t>
      </w:r>
    </w:p>
    <w:p w:rsidR="00F153C3" w:rsidRDefault="00F153C3">
      <w:pPr>
        <w:pStyle w:val="BodyText"/>
        <w:rPr>
          <w:sz w:val="20"/>
        </w:rPr>
      </w:pPr>
    </w:p>
    <w:p w:rsidR="00F153C3" w:rsidRDefault="002E4552">
      <w:pPr>
        <w:pStyle w:val="BodyText"/>
        <w:ind w:left="720" w:firstLine="720"/>
        <w:sectPr w:rsidR="00F153C3">
          <w:headerReference w:type="default" r:id="rId12"/>
          <w:pgSz w:w="12240" w:h="15840"/>
          <w:pgMar w:top="1380" w:right="900" w:bottom="280" w:left="1340" w:header="284" w:footer="0" w:gutter="0"/>
          <w:pgNumType w:start="1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>
                <wp:simplePos x="0" y="0"/>
                <wp:positionH relativeFrom="column">
                  <wp:posOffset>5173980</wp:posOffset>
                </wp:positionH>
                <wp:positionV relativeFrom="paragraph">
                  <wp:posOffset>2742565</wp:posOffset>
                </wp:positionV>
                <wp:extent cx="1381125" cy="276225"/>
                <wp:effectExtent l="0" t="0" r="9525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148705" y="8524875"/>
                          <a:ext cx="13811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07.4pt;margin-top:215.95pt;width:108.75pt;height:21.75pt;z-index: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" fillcolor="white [3201]" stroked="f" strokeweight=".5pt"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656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2853055</wp:posOffset>
                </wp:positionV>
                <wp:extent cx="970915" cy="71755"/>
                <wp:effectExtent l="12700" t="12700" r="26035" b="29845"/>
                <wp:wrapNone/>
                <wp:docPr id="1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00980" y="8511540"/>
                          <a:ext cx="970915" cy="7175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9F9D3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2" o:spid="_x0000_s1026" type="#_x0000_t66" style="position:absolute;margin-left:341.4pt;margin-top:224.65pt;width:76.45pt;height:5.65pt;z-index: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" adj="798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543300" cy="33337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2E4552">
      <w:pPr>
        <w:pStyle w:val="Heading1"/>
        <w:numPr>
          <w:ilvl w:val="0"/>
          <w:numId w:val="2"/>
        </w:numPr>
        <w:tabs>
          <w:tab w:val="left" w:pos="821"/>
        </w:tabs>
        <w:ind w:hanging="361"/>
      </w:pPr>
      <w:r>
        <w:lastRenderedPageBreak/>
        <w:t>Dashboard</w:t>
      </w:r>
      <w:r>
        <w:rPr>
          <w:spacing w:val="-2"/>
        </w:rPr>
        <w:t xml:space="preserve"> </w:t>
      </w:r>
      <w:r>
        <w:t>(Laman</w:t>
      </w:r>
      <w:r>
        <w:rPr>
          <w:spacing w:val="-3"/>
        </w:rPr>
        <w:t xml:space="preserve"> </w:t>
      </w:r>
      <w:r>
        <w:t>Utama):</w:t>
      </w:r>
    </w:p>
    <w:p w:rsidR="00F153C3" w:rsidRDefault="00F153C3">
      <w:pPr>
        <w:pStyle w:val="BodyText"/>
        <w:spacing w:before="6"/>
        <w:rPr>
          <w:b/>
          <w:sz w:val="19"/>
        </w:rPr>
      </w:pPr>
    </w:p>
    <w:p w:rsidR="00F153C3" w:rsidRDefault="002E4552">
      <w:pPr>
        <w:pStyle w:val="ListParagraph"/>
        <w:numPr>
          <w:ilvl w:val="1"/>
          <w:numId w:val="2"/>
        </w:numPr>
        <w:tabs>
          <w:tab w:val="left" w:pos="1181"/>
        </w:tabs>
        <w:spacing w:line="276" w:lineRule="auto"/>
        <w:ind w:right="548"/>
      </w:pPr>
      <w:r>
        <w:t xml:space="preserve">Setelah klik butang </w:t>
      </w:r>
      <w:r>
        <w:rPr>
          <w:b/>
        </w:rPr>
        <w:t>Login</w:t>
      </w:r>
      <w:r>
        <w:t xml:space="preserve">, laman </w:t>
      </w:r>
      <w:r>
        <w:rPr>
          <w:b/>
        </w:rPr>
        <w:t xml:space="preserve">Dashboard </w:t>
      </w:r>
      <w:r>
        <w:t>akan terpapar. Maklumat yang dipaparkan ialah</w:t>
      </w:r>
      <w:r>
        <w:rPr>
          <w:lang w:val="en-MY"/>
        </w:rPr>
        <w:t xml:space="preserve"> </w:t>
      </w:r>
      <w:r w:rsidRPr="00B80F8C">
        <w:rPr>
          <w:b/>
          <w:lang w:val="en-MY"/>
        </w:rPr>
        <w:t>BDR check-in/Out</w:t>
      </w:r>
      <w:r>
        <w:rPr>
          <w:lang w:val="en-MY"/>
        </w:rPr>
        <w:t xml:space="preserve"> , </w:t>
      </w:r>
      <w:r w:rsidRPr="00B80F8C">
        <w:rPr>
          <w:b/>
          <w:lang w:val="en-MY"/>
        </w:rPr>
        <w:t>Kalendar</w:t>
      </w:r>
      <w:r>
        <w:rPr>
          <w:lang w:val="en-MY"/>
        </w:rPr>
        <w:t xml:space="preserve"> yang memaparkan waktu </w:t>
      </w:r>
      <w:r w:rsidRPr="00B80F8C">
        <w:rPr>
          <w:b/>
          <w:lang w:val="en-MY"/>
        </w:rPr>
        <w:t>check-in/out, timeslip,</w:t>
      </w:r>
      <w:r>
        <w:rPr>
          <w:lang w:val="en-MY"/>
        </w:rPr>
        <w:t xml:space="preserve"> dan </w:t>
      </w:r>
      <w:r w:rsidR="00B80F8C">
        <w:rPr>
          <w:b/>
          <w:lang w:val="en-MY"/>
        </w:rPr>
        <w:t>C</w:t>
      </w:r>
      <w:r w:rsidRPr="00B80F8C">
        <w:rPr>
          <w:b/>
          <w:lang w:val="en-MY"/>
        </w:rPr>
        <w:t>atatan</w:t>
      </w:r>
      <w:r w:rsidRPr="00B80F8C">
        <w:rPr>
          <w:b/>
          <w:spacing w:val="-47"/>
        </w:rPr>
        <w:t xml:space="preserve"> </w:t>
      </w:r>
      <w:r>
        <w:rPr>
          <w:b/>
        </w:rPr>
        <w:t>.</w: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48" w:firstLine="0"/>
      </w:pPr>
      <w:r>
        <w:rPr>
          <w:noProof/>
          <w:lang w:val="en-MY"/>
        </w:rPr>
        <w:drawing>
          <wp:anchor distT="0" distB="0" distL="114300" distR="114300" simplePos="0" relativeHeight="251560448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115570</wp:posOffset>
            </wp:positionV>
            <wp:extent cx="6178550" cy="4253865"/>
            <wp:effectExtent l="0" t="0" r="12700" b="13335"/>
            <wp:wrapTopAndBottom/>
            <wp:docPr id="172" name="Picture 172" descr="pcr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pcrs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3C3" w:rsidRDefault="002E4552">
      <w:pPr>
        <w:pStyle w:val="ListParagraph"/>
        <w:numPr>
          <w:ilvl w:val="1"/>
          <w:numId w:val="2"/>
        </w:numPr>
        <w:tabs>
          <w:tab w:val="left" w:pos="1181"/>
        </w:tabs>
        <w:spacing w:line="276" w:lineRule="auto"/>
        <w:ind w:right="548"/>
        <w:rPr>
          <w:bCs/>
        </w:rPr>
      </w:pPr>
      <w:r>
        <w:rPr>
          <w:bCs/>
          <w:lang w:val="en-MY"/>
        </w:rPr>
        <w:t xml:space="preserve">Berikut merupakan </w:t>
      </w:r>
      <w:r>
        <w:rPr>
          <w:b/>
          <w:lang w:val="en-MY"/>
        </w:rPr>
        <w:t>keperluan khas</w:t>
      </w:r>
      <w:r>
        <w:rPr>
          <w:bCs/>
          <w:lang w:val="en-MY"/>
        </w:rPr>
        <w:t xml:space="preserve"> untuk </w:t>
      </w:r>
      <w:r>
        <w:rPr>
          <w:b/>
          <w:lang w:val="en-MY"/>
        </w:rPr>
        <w:t>BDR Check-in/</w:t>
      </w:r>
      <w:proofErr w:type="gramStart"/>
      <w:r>
        <w:rPr>
          <w:b/>
          <w:lang w:val="en-MY"/>
        </w:rPr>
        <w:t>out</w:t>
      </w:r>
      <w:r>
        <w:rPr>
          <w:bCs/>
          <w:lang w:val="en-MY"/>
        </w:rPr>
        <w:t xml:space="preserve"> ,</w:t>
      </w:r>
      <w:proofErr w:type="gramEnd"/>
      <w:r>
        <w:rPr>
          <w:bCs/>
          <w:lang w:val="en-MY"/>
        </w:rPr>
        <w:t xml:space="preserve"> pengguna hanya perlu klik butang </w:t>
      </w:r>
      <w:r>
        <w:rPr>
          <w:noProof/>
        </w:rPr>
        <w:drawing>
          <wp:inline distT="0" distB="0" distL="114300" distR="114300">
            <wp:extent cx="2352675" cy="243840"/>
            <wp:effectExtent l="0" t="0" r="9525" b="3810"/>
            <wp:docPr id="302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18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MY"/>
        </w:rPr>
        <w:t xml:space="preserve"> untuk </w:t>
      </w:r>
      <w:r>
        <w:rPr>
          <w:b/>
          <w:bCs/>
          <w:lang w:val="en-MY"/>
        </w:rPr>
        <w:t>punch masuk</w:t>
      </w:r>
      <w:r>
        <w:rPr>
          <w:lang w:val="en-MY"/>
        </w:rPr>
        <w:t xml:space="preserve"> waktu berkerja dan klik butang </w:t>
      </w:r>
      <w:r>
        <w:rPr>
          <w:noProof/>
        </w:rPr>
        <w:drawing>
          <wp:inline distT="0" distB="0" distL="114300" distR="114300">
            <wp:extent cx="2276475" cy="247650"/>
            <wp:effectExtent l="0" t="0" r="9525" b="0"/>
            <wp:docPr id="303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18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MY"/>
        </w:rPr>
        <w:t xml:space="preserve"> untuk </w:t>
      </w:r>
      <w:r>
        <w:rPr>
          <w:b/>
          <w:bCs/>
          <w:lang w:val="en-MY"/>
        </w:rPr>
        <w:t>punch keluar</w:t>
      </w:r>
      <w:r>
        <w:rPr>
          <w:lang w:val="en-MY"/>
        </w:rPr>
        <w:t xml:space="preserve"> habis waktu bekerja. Modul ini hanya terpakai untuk keperluan </w:t>
      </w:r>
      <w:r>
        <w:rPr>
          <w:b/>
          <w:bCs/>
          <w:lang w:val="en-MY"/>
        </w:rPr>
        <w:t>Bekerja Dari Rumah</w:t>
      </w:r>
      <w:r>
        <w:rPr>
          <w:lang w:val="en-MY"/>
        </w:rPr>
        <w:t xml:space="preserve"> sahaja.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48" w:firstLine="0"/>
        <w:rPr>
          <w:bCs/>
        </w:rPr>
      </w:pPr>
    </w:p>
    <w:p w:rsidR="00F153C3" w:rsidRDefault="00B80F8C">
      <w:pPr>
        <w:pStyle w:val="ListParagraph"/>
        <w:tabs>
          <w:tab w:val="left" w:pos="1181"/>
        </w:tabs>
        <w:spacing w:line="276" w:lineRule="auto"/>
        <w:ind w:left="820" w:right="548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69048D80" wp14:editId="6EB565C0">
                <wp:simplePos x="0" y="0"/>
                <wp:positionH relativeFrom="column">
                  <wp:posOffset>1729105</wp:posOffset>
                </wp:positionH>
                <wp:positionV relativeFrom="paragraph">
                  <wp:posOffset>1552576</wp:posOffset>
                </wp:positionV>
                <wp:extent cx="793031" cy="45719"/>
                <wp:effectExtent l="0" t="209550" r="0" b="221615"/>
                <wp:wrapNone/>
                <wp:docPr id="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332">
                          <a:off x="0" y="0"/>
                          <a:ext cx="793031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A9AF4" id="Left Arrow 12" o:spid="_x0000_s1026" type="#_x0000_t66" style="position:absolute;margin-left:136.15pt;margin-top:122.25pt;width:62.45pt;height:3.6pt;rotation:2078946fd;z-index:2515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" adj="623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6035040" cy="1535430"/>
            <wp:effectExtent l="0" t="0" r="3810" b="7620"/>
            <wp:docPr id="301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18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B80F8C">
      <w:r>
        <w:rPr>
          <w:noProof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5D25222E" wp14:editId="749D1806">
                <wp:simplePos x="0" y="0"/>
                <wp:positionH relativeFrom="column">
                  <wp:posOffset>4661535</wp:posOffset>
                </wp:positionH>
                <wp:positionV relativeFrom="paragraph">
                  <wp:posOffset>57785</wp:posOffset>
                </wp:positionV>
                <wp:extent cx="760131" cy="45719"/>
                <wp:effectExtent l="0" t="266700" r="0" b="278765"/>
                <wp:wrapNone/>
                <wp:docPr id="4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87767" flipV="1">
                          <a:off x="0" y="0"/>
                          <a:ext cx="760131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59EBF" id="Left Arrow 12" o:spid="_x0000_s1026" type="#_x0000_t66" style="position:absolute;margin-left:367.05pt;margin-top:4.55pt;width:59.85pt;height:3.6pt;rotation:-8943225fd;flip:y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" adj="650" fillcolor="red" strokecolor="red" strokeweight="2pt"/>
            </w:pict>
          </mc:Fallback>
        </mc:AlternateContent>
      </w:r>
    </w:p>
    <w:p w:rsidR="00F153C3" w:rsidRDefault="00B80F8C">
      <w:pPr>
        <w:pStyle w:val="Heading1"/>
        <w:spacing w:before="0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2080" behindDoc="1" locked="0" layoutInCell="1" allowOverlap="1">
                <wp:simplePos x="0" y="0"/>
                <wp:positionH relativeFrom="column">
                  <wp:posOffset>1899920</wp:posOffset>
                </wp:positionH>
                <wp:positionV relativeFrom="paragraph">
                  <wp:posOffset>10795</wp:posOffset>
                </wp:positionV>
                <wp:extent cx="1348740" cy="350520"/>
                <wp:effectExtent l="0" t="0" r="381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B80F8C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 w:rsidRPr="00B80F8C"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butang </w:t>
                            </w:r>
                            <w:r w:rsidRPr="00B80F8C">
                              <w:rPr>
                                <w:color w:val="FF0000"/>
                                <w:lang w:val="en-MY"/>
                              </w:rPr>
                              <w:t>Check-in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149.6pt;margin-top:.85pt;width:106.2pt;height:27.6pt;z-index:-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" fillcolor="white [3201]" stroked="f" strokeweight=".5pt">
                <v:textbox>
                  <w:txbxContent>
                    <w:p w:rsidR="00716879" w:rsidRPr="00B80F8C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 w:rsidRPr="00B80F8C"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 xml:space="preserve">butang </w:t>
                      </w:r>
                      <w:r w:rsidRPr="00B80F8C">
                        <w:rPr>
                          <w:color w:val="FF0000"/>
                          <w:lang w:val="en-MY"/>
                        </w:rPr>
                        <w:t>Check-in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3104" behindDoc="1" locked="0" layoutInCell="1" allowOverlap="1" wp14:anchorId="3CA84E21" wp14:editId="1FCA2ECB">
                <wp:simplePos x="0" y="0"/>
                <wp:positionH relativeFrom="column">
                  <wp:posOffset>3865880</wp:posOffset>
                </wp:positionH>
                <wp:positionV relativeFrom="paragraph">
                  <wp:posOffset>140335</wp:posOffset>
                </wp:positionV>
                <wp:extent cx="1584960" cy="3505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B80F8C" w:rsidRDefault="00716879" w:rsidP="00B80F8C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 w:rsidRPr="00B80F8C"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butang </w:t>
                            </w:r>
                            <w:r w:rsidRPr="00B80F8C">
                              <w:rPr>
                                <w:color w:val="FF0000"/>
                                <w:lang w:val="en-MY"/>
                              </w:rPr>
                              <w:t>Check-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84E21" id="Text Box 8" o:spid="_x0000_s1028" type="#_x0000_t202" style="position:absolute;margin-left:304.4pt;margin-top:11.05pt;width:124.8pt;height:27.6pt;z-index:-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" fillcolor="white [3201]" stroked="f" strokeweight=".5pt">
                <v:textbox>
                  <w:txbxContent>
                    <w:p w:rsidR="00716879" w:rsidRPr="00B80F8C" w:rsidRDefault="00716879" w:rsidP="00B80F8C">
                      <w:pPr>
                        <w:rPr>
                          <w:color w:val="FF0000"/>
                          <w:lang w:val="en-MY"/>
                        </w:rPr>
                      </w:pPr>
                      <w:r w:rsidRPr="00B80F8C"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 xml:space="preserve">butang </w:t>
                      </w:r>
                      <w:r w:rsidRPr="00B80F8C">
                        <w:rPr>
                          <w:color w:val="FF0000"/>
                          <w:lang w:val="en-MY"/>
                        </w:rPr>
                        <w:t>Check-</w:t>
                      </w:r>
                      <w:r>
                        <w:rPr>
                          <w:color w:val="FF0000"/>
                          <w:lang w:val="en-MY"/>
                        </w:rP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</w:p>
    <w:p w:rsidR="00F153C3" w:rsidRDefault="00F153C3">
      <w:pPr>
        <w:pStyle w:val="Heading1"/>
        <w:spacing w:before="0"/>
        <w:ind w:left="820" w:firstLine="0"/>
      </w:pPr>
    </w:p>
    <w:p w:rsidR="00F153C3" w:rsidRDefault="00F153C3">
      <w:pPr>
        <w:pStyle w:val="Heading1"/>
        <w:spacing w:before="0"/>
        <w:ind w:left="0" w:firstLine="0"/>
      </w:pPr>
    </w:p>
    <w:p w:rsidR="00F153C3" w:rsidRDefault="00F153C3">
      <w:pPr>
        <w:pStyle w:val="Heading1"/>
        <w:spacing w:before="0"/>
        <w:ind w:left="820" w:firstLine="0"/>
      </w:pPr>
    </w:p>
    <w:p w:rsidR="00F153C3" w:rsidRDefault="002E4552">
      <w:pPr>
        <w:pStyle w:val="Heading1"/>
        <w:spacing w:before="0"/>
        <w:ind w:left="820" w:firstLine="0"/>
      </w:pPr>
      <w:r>
        <w:lastRenderedPageBreak/>
        <w:t>Menu-Menu</w:t>
      </w:r>
      <w:r>
        <w:rPr>
          <w:spacing w:val="-3"/>
        </w:rPr>
        <w:t xml:space="preserve"> </w:t>
      </w:r>
      <w:r>
        <w:t>Utama:</w:t>
      </w:r>
    </w:p>
    <w:p w:rsidR="00F153C3" w:rsidRDefault="00F153C3">
      <w:pPr>
        <w:pStyle w:val="BodyText"/>
        <w:spacing w:before="6"/>
        <w:rPr>
          <w:b/>
          <w:sz w:val="19"/>
        </w:rPr>
      </w:pPr>
    </w:p>
    <w:p w:rsidR="00F153C3" w:rsidRDefault="002E4552">
      <w:pPr>
        <w:numPr>
          <w:ilvl w:val="0"/>
          <w:numId w:val="3"/>
        </w:numPr>
        <w:spacing w:before="1" w:line="278" w:lineRule="auto"/>
        <w:ind w:left="1180" w:right="164" w:hanging="360"/>
        <w:jc w:val="both"/>
      </w:pPr>
      <w:r>
        <w:rPr>
          <w:lang w:val="en-MY"/>
        </w:rPr>
        <w:t xml:space="preserve">  </w:t>
      </w:r>
      <w:r>
        <w:t>Terdapat</w:t>
      </w:r>
      <w:r>
        <w:rPr>
          <w:spacing w:val="33"/>
        </w:rPr>
        <w:t xml:space="preserve"> </w:t>
      </w:r>
      <w:r>
        <w:rPr>
          <w:spacing w:val="33"/>
          <w:lang w:val="en-MY"/>
        </w:rPr>
        <w:t>6</w:t>
      </w:r>
      <w:r>
        <w:rPr>
          <w:b/>
          <w:spacing w:val="34"/>
        </w:rPr>
        <w:t xml:space="preserve"> </w:t>
      </w:r>
      <w:r>
        <w:rPr>
          <w:b/>
        </w:rPr>
        <w:t>Menu</w:t>
      </w:r>
      <w:r>
        <w:rPr>
          <w:b/>
          <w:spacing w:val="31"/>
        </w:rPr>
        <w:t xml:space="preserve"> </w:t>
      </w:r>
      <w:r>
        <w:rPr>
          <w:b/>
        </w:rPr>
        <w:t>Utama</w:t>
      </w:r>
      <w:r>
        <w:rPr>
          <w:b/>
          <w:spacing w:val="33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bahagian</w:t>
      </w:r>
      <w:r>
        <w:rPr>
          <w:spacing w:val="32"/>
        </w:rPr>
        <w:t xml:space="preserve"> </w:t>
      </w:r>
      <w:r>
        <w:t>kiri</w:t>
      </w:r>
      <w:r>
        <w:rPr>
          <w:spacing w:val="32"/>
        </w:rPr>
        <w:t xml:space="preserve"> </w:t>
      </w:r>
      <w:r>
        <w:t>sistem</w:t>
      </w:r>
      <w:r>
        <w:rPr>
          <w:spacing w:val="33"/>
        </w:rPr>
        <w:t xml:space="preserve"> </w:t>
      </w:r>
      <w:r>
        <w:t>iaitu</w:t>
      </w:r>
      <w:r>
        <w:rPr>
          <w:spacing w:val="34"/>
        </w:rPr>
        <w:t xml:space="preserve"> </w:t>
      </w:r>
      <w:r>
        <w:rPr>
          <w:b/>
        </w:rPr>
        <w:t>Dashboard,</w:t>
      </w:r>
      <w:r>
        <w:rPr>
          <w:b/>
          <w:lang w:val="en-MY"/>
        </w:rPr>
        <w:t xml:space="preserve"> Kelulusan Permohonan, Senarai P</w:t>
      </w:r>
      <w:r>
        <w:rPr>
          <w:b/>
        </w:rPr>
        <w:t>ermohonan,</w:t>
      </w:r>
      <w:r>
        <w:rPr>
          <w:b/>
          <w:spacing w:val="-2"/>
        </w:rPr>
        <w:t xml:space="preserve"> </w:t>
      </w:r>
      <w:r>
        <w:rPr>
          <w:spacing w:val="-1"/>
        </w:rPr>
        <w:t xml:space="preserve"> </w:t>
      </w:r>
      <w:r>
        <w:rPr>
          <w:b/>
        </w:rPr>
        <w:t>Maklumat</w:t>
      </w:r>
      <w:r>
        <w:rPr>
          <w:b/>
          <w:spacing w:val="-2"/>
        </w:rPr>
        <w:t xml:space="preserve"> </w:t>
      </w:r>
      <w:r>
        <w:rPr>
          <w:b/>
          <w:lang w:val="en-MY"/>
        </w:rPr>
        <w:t>Pegawai, Laporan, dan Konfigurasi</w:t>
      </w:r>
      <w:r>
        <w:t>.</w:t>
      </w:r>
    </w:p>
    <w:p w:rsidR="00F153C3" w:rsidRDefault="002E4552">
      <w:pPr>
        <w:spacing w:before="1" w:line="278" w:lineRule="auto"/>
        <w:ind w:left="820" w:right="164"/>
        <w:jc w:val="both"/>
      </w:pPr>
      <w:r>
        <w:rPr>
          <w:noProof/>
        </w:rPr>
        <w:drawing>
          <wp:anchor distT="0" distB="0" distL="114300" distR="114300" simplePos="0" relativeHeight="251586048" behindDoc="0" locked="0" layoutInCell="1" allowOverlap="1">
            <wp:simplePos x="0" y="0"/>
            <wp:positionH relativeFrom="column">
              <wp:posOffset>577850</wp:posOffset>
            </wp:positionH>
            <wp:positionV relativeFrom="paragraph">
              <wp:posOffset>141605</wp:posOffset>
            </wp:positionV>
            <wp:extent cx="2190750" cy="3352800"/>
            <wp:effectExtent l="0" t="0" r="0" b="0"/>
            <wp:wrapTopAndBottom/>
            <wp:docPr id="2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1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spacing w:before="1" w:line="278" w:lineRule="auto"/>
        <w:ind w:left="820" w:right="164"/>
        <w:jc w:val="both"/>
      </w:pPr>
    </w:p>
    <w:p w:rsidR="00F153C3" w:rsidRDefault="002E4552">
      <w:pPr>
        <w:pStyle w:val="Heading1"/>
        <w:numPr>
          <w:ilvl w:val="0"/>
          <w:numId w:val="2"/>
        </w:numPr>
        <w:tabs>
          <w:tab w:val="left" w:pos="821"/>
        </w:tabs>
        <w:ind w:hanging="361"/>
      </w:pPr>
      <w:r>
        <w:t>Mengemaskini</w:t>
      </w:r>
      <w:r>
        <w:rPr>
          <w:spacing w:val="-5"/>
        </w:rPr>
        <w:t xml:space="preserve"> </w:t>
      </w:r>
      <w:r>
        <w:t>Maklumat</w:t>
      </w:r>
      <w:r>
        <w:rPr>
          <w:spacing w:val="-3"/>
        </w:rPr>
        <w:t xml:space="preserve"> </w:t>
      </w:r>
      <w:r>
        <w:t>Kakitangan:</w:t>
      </w:r>
    </w:p>
    <w:p w:rsidR="00F153C3" w:rsidRDefault="00F153C3"/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t>Klik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rPr>
          <w:b/>
        </w:rPr>
        <w:t>Maklumat</w:t>
      </w:r>
      <w:r>
        <w:rPr>
          <w:b/>
          <w:spacing w:val="-5"/>
        </w:rPr>
        <w:t xml:space="preserve"> </w:t>
      </w:r>
      <w:r>
        <w:rPr>
          <w:b/>
        </w:rPr>
        <w:t>Kakitangan</w:t>
      </w:r>
      <w:r>
        <w:rPr>
          <w:b/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sebelah</w:t>
      </w:r>
      <w:r>
        <w:rPr>
          <w:spacing w:val="-4"/>
        </w:rPr>
        <w:t xml:space="preserve"> </w:t>
      </w:r>
      <w:r>
        <w:t>kiri</w:t>
      </w:r>
      <w:r>
        <w:rPr>
          <w:spacing w:val="-2"/>
        </w:rPr>
        <w:t xml:space="preserve"> </w:t>
      </w:r>
      <w:r>
        <w:t>sistem.</w:t>
      </w:r>
    </w:p>
    <w:p w:rsidR="00F153C3" w:rsidRDefault="00F153C3"/>
    <w:p w:rsidR="00F153C3" w:rsidRDefault="002E4552">
      <w:pPr>
        <w:spacing w:before="1" w:line="278" w:lineRule="auto"/>
        <w:ind w:left="820" w:right="164"/>
        <w:jc w:val="both"/>
        <w:sectPr w:rsidR="00F153C3">
          <w:pgSz w:w="12240" w:h="15840"/>
          <w:pgMar w:top="1380" w:right="900" w:bottom="280" w:left="1340" w:header="284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2118360</wp:posOffset>
                </wp:positionV>
                <wp:extent cx="1885950" cy="2952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1405" y="3307080"/>
                          <a:ext cx="18859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Menu Maklumat Pegawai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9" type="#_x0000_t202" style="position:absolute;left:0;text-align:left;margin-left:273.9pt;margin-top:166.8pt;width:148.5pt;height:23.25pt;z-index:2515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" filled="f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Menu Maklumat Pegawai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>
                <wp:simplePos x="0" y="0"/>
                <wp:positionH relativeFrom="column">
                  <wp:posOffset>2668905</wp:posOffset>
                </wp:positionH>
                <wp:positionV relativeFrom="paragraph">
                  <wp:posOffset>2251710</wp:posOffset>
                </wp:positionV>
                <wp:extent cx="838200" cy="71755"/>
                <wp:effectExtent l="12700" t="12700" r="25400" b="29845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75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40C7" id="Left Arrow 23" o:spid="_x0000_s1026" type="#_x0000_t66" style="position:absolute;margin-left:210.15pt;margin-top:177.3pt;width:66pt;height:5.65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" adj="925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190750" cy="3352800"/>
            <wp:effectExtent l="0" t="0" r="0" b="0"/>
            <wp:docPr id="2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1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spacing w:before="6"/>
        <w:rPr>
          <w:sz w:val="16"/>
        </w:rPr>
      </w:pPr>
    </w:p>
    <w:p w:rsidR="00F153C3" w:rsidRDefault="00F153C3">
      <w:pPr>
        <w:pStyle w:val="BodyText"/>
        <w:ind w:firstLine="720"/>
        <w:rPr>
          <w:sz w:val="20"/>
        </w:rPr>
      </w:pPr>
    </w:p>
    <w:p w:rsidR="00F153C3" w:rsidRDefault="00F153C3">
      <w:pPr>
        <w:pStyle w:val="BodyText"/>
        <w:spacing w:before="2"/>
        <w:rPr>
          <w:sz w:val="17"/>
        </w:rPr>
      </w:pPr>
    </w:p>
    <w:p w:rsidR="00F153C3" w:rsidRDefault="002E4552">
      <w:pPr>
        <w:pStyle w:val="ListParagraph"/>
        <w:numPr>
          <w:ilvl w:val="1"/>
          <w:numId w:val="2"/>
        </w:numPr>
        <w:tabs>
          <w:tab w:val="left" w:pos="1181"/>
        </w:tabs>
        <w:ind w:hanging="361"/>
      </w:pPr>
      <w:r>
        <w:t>Setelah</w:t>
      </w:r>
      <w:r>
        <w:rPr>
          <w:spacing w:val="-4"/>
        </w:rPr>
        <w:t xml:space="preserve"> </w:t>
      </w:r>
      <w:r>
        <w:t xml:space="preserve">klik </w:t>
      </w:r>
      <w:r>
        <w:rPr>
          <w:lang w:val="en-MY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rPr>
          <w:b/>
        </w:rPr>
        <w:t>Maklumat</w:t>
      </w:r>
      <w:r>
        <w:rPr>
          <w:b/>
          <w:spacing w:val="-1"/>
        </w:rPr>
        <w:t xml:space="preserve"> </w:t>
      </w:r>
      <w:r>
        <w:rPr>
          <w:b/>
          <w:lang w:val="en-MY"/>
        </w:rPr>
        <w:t>Pegawai</w:t>
      </w:r>
      <w:r>
        <w:t>,</w:t>
      </w:r>
      <w:r>
        <w:rPr>
          <w:spacing w:val="-1"/>
        </w:rPr>
        <w:t xml:space="preserve"> </w:t>
      </w:r>
      <w:r>
        <w:t>laman</w:t>
      </w:r>
      <w:r>
        <w:rPr>
          <w:spacing w:val="-4"/>
        </w:rPr>
        <w:t xml:space="preserve"> </w:t>
      </w:r>
      <w:r>
        <w:rPr>
          <w:b/>
          <w:lang w:val="en-MY"/>
        </w:rPr>
        <w:t>Pegawai</w:t>
      </w:r>
      <w:r>
        <w:rPr>
          <w:b/>
          <w:spacing w:val="-1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terpapar.</w:t>
      </w:r>
    </w:p>
    <w:p w:rsidR="00F153C3" w:rsidRDefault="00F153C3">
      <w:pPr>
        <w:pStyle w:val="ListParagraph"/>
        <w:tabs>
          <w:tab w:val="left" w:pos="1181"/>
        </w:tabs>
        <w:ind w:left="819" w:firstLine="0"/>
      </w:pPr>
    </w:p>
    <w:p w:rsidR="00F153C3" w:rsidRDefault="002E4552">
      <w:pPr>
        <w:pStyle w:val="BodyText"/>
        <w:spacing w:before="4"/>
        <w:ind w:firstLine="720"/>
        <w:rPr>
          <w:sz w:val="16"/>
        </w:rPr>
      </w:pPr>
      <w:r>
        <w:rPr>
          <w:noProof/>
        </w:rPr>
        <w:drawing>
          <wp:inline distT="0" distB="0" distL="114300" distR="114300">
            <wp:extent cx="6344920" cy="2938780"/>
            <wp:effectExtent l="0" t="0" r="17780" b="1397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1"/>
        <w:rPr>
          <w:sz w:val="19"/>
        </w:rPr>
      </w:pPr>
    </w:p>
    <w:p w:rsidR="00F153C3" w:rsidRDefault="002E4552">
      <w:pPr>
        <w:pStyle w:val="Heading1"/>
        <w:numPr>
          <w:ilvl w:val="1"/>
          <w:numId w:val="4"/>
        </w:numPr>
        <w:tabs>
          <w:tab w:val="left" w:pos="1154"/>
        </w:tabs>
        <w:spacing w:before="0"/>
      </w:pPr>
      <w:bookmarkStart w:id="1" w:name="_TOC_250009"/>
      <w:r>
        <w:rPr>
          <w:u w:val="single"/>
        </w:rPr>
        <w:t>Kemaskini</w:t>
      </w:r>
      <w:r>
        <w:rPr>
          <w:spacing w:val="-5"/>
          <w:u w:val="single"/>
        </w:rPr>
        <w:t xml:space="preserve"> </w:t>
      </w:r>
      <w:bookmarkEnd w:id="1"/>
      <w:r>
        <w:rPr>
          <w:u w:val="single"/>
        </w:rPr>
        <w:t>Profil</w:t>
      </w:r>
    </w:p>
    <w:p w:rsidR="00F153C3" w:rsidRDefault="00F153C3">
      <w:pPr>
        <w:pStyle w:val="BodyText"/>
        <w:spacing w:before="1"/>
        <w:rPr>
          <w:b/>
          <w:sz w:val="15"/>
        </w:rPr>
      </w:pPr>
    </w:p>
    <w:p w:rsidR="00F153C3" w:rsidRDefault="002E4552">
      <w:pPr>
        <w:pStyle w:val="ListParagraph"/>
        <w:numPr>
          <w:ilvl w:val="0"/>
          <w:numId w:val="5"/>
        </w:numPr>
        <w:tabs>
          <w:tab w:val="left" w:pos="1181"/>
        </w:tabs>
        <w:spacing w:before="56"/>
        <w:ind w:hanging="361"/>
      </w:pPr>
      <w:r>
        <w:t>Klik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butang</w:t>
      </w:r>
      <w:r>
        <w:rPr>
          <w:spacing w:val="-3"/>
        </w:rPr>
        <w:t xml:space="preserve"> </w:t>
      </w:r>
      <w:r>
        <w:rPr>
          <w:b/>
        </w:rPr>
        <w:t>Profil</w:t>
      </w:r>
      <w:r>
        <w:rPr>
          <w:b/>
          <w:spacing w:val="-2"/>
        </w:rPr>
        <w:t xml:space="preserve"> </w:t>
      </w:r>
      <w:r>
        <w:t>untuk mengemaskini</w:t>
      </w:r>
      <w:r>
        <w:rPr>
          <w:spacing w:val="-4"/>
        </w:rPr>
        <w:t xml:space="preserve"> </w:t>
      </w:r>
      <w:r>
        <w:t>maklumat</w:t>
      </w:r>
      <w:r>
        <w:rPr>
          <w:spacing w:val="49"/>
        </w:rPr>
        <w:t xml:space="preserve"> </w:t>
      </w:r>
      <w:r>
        <w:t>kakitangan</w:t>
      </w:r>
      <w:r>
        <w:rPr>
          <w:spacing w:val="-2"/>
        </w:rPr>
        <w:t xml:space="preserve"> </w:t>
      </w:r>
      <w:r>
        <w:t>.</w:t>
      </w:r>
    </w:p>
    <w:p w:rsidR="00F153C3" w:rsidRDefault="00F153C3">
      <w:pPr>
        <w:pStyle w:val="ListParagraph"/>
        <w:tabs>
          <w:tab w:val="left" w:pos="1181"/>
        </w:tabs>
        <w:spacing w:before="56"/>
        <w:ind w:left="819" w:firstLine="0"/>
      </w:pPr>
    </w:p>
    <w:p w:rsidR="00F153C3" w:rsidRDefault="00F153C3">
      <w:pPr>
        <w:pStyle w:val="BodyText"/>
        <w:spacing w:before="7"/>
        <w:rPr>
          <w:sz w:val="16"/>
        </w:rPr>
      </w:pPr>
    </w:p>
    <w:p w:rsidR="00F153C3" w:rsidRDefault="002E4552">
      <w:pPr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>
                <wp:simplePos x="0" y="0"/>
                <wp:positionH relativeFrom="column">
                  <wp:posOffset>1573530</wp:posOffset>
                </wp:positionH>
                <wp:positionV relativeFrom="paragraph">
                  <wp:posOffset>127635</wp:posOffset>
                </wp:positionV>
                <wp:extent cx="2733675" cy="64770"/>
                <wp:effectExtent l="12700" t="12700" r="15875" b="17780"/>
                <wp:wrapNone/>
                <wp:docPr id="37" name="Lef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6477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71D42" id="Left Arrow 37" o:spid="_x0000_s1026" type="#_x0000_t66" style="position:absolute;margin-left:123.9pt;margin-top:10.05pt;width:215.25pt;height:5.1pt;z-index:2515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" adj="256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76575" cy="581025"/>
            <wp:effectExtent l="0" t="0" r="9525" b="9525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2E4552">
      <w:pPr>
        <w:ind w:left="720" w:firstLine="720"/>
        <w:sectPr w:rsidR="00F153C3">
          <w:pgSz w:w="12240" w:h="15840"/>
          <w:pgMar w:top="1380" w:right="900" w:bottom="280" w:left="1340" w:header="284" w:footer="0" w:gutter="0"/>
          <w:cols w:space="720"/>
        </w:sectPr>
      </w:pPr>
      <w:r>
        <w:rPr>
          <w:noProof/>
          <w:sz w:val="16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>
                <wp:simplePos x="0" y="0"/>
                <wp:positionH relativeFrom="column">
                  <wp:posOffset>4297045</wp:posOffset>
                </wp:positionH>
                <wp:positionV relativeFrom="paragraph">
                  <wp:posOffset>-589915</wp:posOffset>
                </wp:positionV>
                <wp:extent cx="1268095" cy="372110"/>
                <wp:effectExtent l="4445" t="4445" r="22860" b="2349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00505" y="6225540"/>
                          <a:ext cx="1268095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30" type="#_x0000_t202" style="position:absolute;left:0;text-align:left;margin-left:338.35pt;margin-top:-46.45pt;width:99.85pt;height:29.3pt;z-index:2515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Profil</w:t>
                      </w:r>
                    </w:p>
                  </w:txbxContent>
                </v:textbox>
              </v:shape>
            </w:pict>
          </mc:Fallback>
        </mc:AlternateContent>
      </w:r>
    </w:p>
    <w:p w:rsidR="00F153C3" w:rsidRDefault="002E4552">
      <w:pPr>
        <w:pStyle w:val="ListParagraph"/>
        <w:numPr>
          <w:ilvl w:val="0"/>
          <w:numId w:val="5"/>
        </w:numPr>
        <w:tabs>
          <w:tab w:val="left" w:pos="1181"/>
        </w:tabs>
        <w:spacing w:before="46" w:line="276" w:lineRule="auto"/>
        <w:ind w:right="530"/>
        <w:jc w:val="both"/>
      </w:pPr>
      <w:r>
        <w:lastRenderedPageBreak/>
        <w:t>Popup</w:t>
      </w:r>
      <w:r>
        <w:rPr>
          <w:spacing w:val="1"/>
        </w:rPr>
        <w:t xml:space="preserve"> </w:t>
      </w:r>
      <w:r>
        <w:rPr>
          <w:b/>
        </w:rPr>
        <w:t>Profil</w:t>
      </w:r>
      <w:r>
        <w:rPr>
          <w:b/>
          <w:spacing w:val="1"/>
        </w:rPr>
        <w:t xml:space="preserve"> </w:t>
      </w:r>
      <w:r>
        <w:rPr>
          <w:b/>
          <w:lang w:val="en-MY"/>
        </w:rPr>
        <w:t>Pegawai</w:t>
      </w:r>
      <w:r>
        <w:rPr>
          <w:b/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terpapar.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boleh</w:t>
      </w:r>
      <w:r>
        <w:rPr>
          <w:spacing w:val="1"/>
        </w:rPr>
        <w:t xml:space="preserve"> </w:t>
      </w:r>
      <w:r>
        <w:t>mengemaskini</w:t>
      </w:r>
      <w:r>
        <w:rPr>
          <w:spacing w:val="1"/>
        </w:rPr>
        <w:t xml:space="preserve"> </w:t>
      </w:r>
      <w:r>
        <w:t>maklumat-</w:t>
      </w:r>
      <w:r>
        <w:rPr>
          <w:spacing w:val="1"/>
        </w:rPr>
        <w:t xml:space="preserve"> </w:t>
      </w:r>
      <w:r>
        <w:t xml:space="preserve">maklumat seperti </w:t>
      </w:r>
      <w:r>
        <w:rPr>
          <w:b/>
        </w:rPr>
        <w:t>Nama</w:t>
      </w:r>
      <w:r>
        <w:t xml:space="preserve">, </w:t>
      </w:r>
      <w:r>
        <w:rPr>
          <w:b/>
        </w:rPr>
        <w:t>Nombor Kad Pengenalan (No KP), Jawatan</w:t>
      </w:r>
      <w:r>
        <w:t>,</w:t>
      </w:r>
      <w:r>
        <w:rPr>
          <w:lang w:val="en-MY"/>
        </w:rPr>
        <w:t xml:space="preserve"> </w:t>
      </w:r>
      <w:r>
        <w:rPr>
          <w:b/>
          <w:bCs/>
          <w:lang w:val="en-MY"/>
        </w:rPr>
        <w:t>Bahagian/Unit,</w:t>
      </w:r>
      <w:r>
        <w:rPr>
          <w:lang w:val="en-MY"/>
        </w:rPr>
        <w:t xml:space="preserve"> </w:t>
      </w:r>
      <w:r>
        <w:t xml:space="preserve"> </w:t>
      </w:r>
      <w:r>
        <w:rPr>
          <w:b/>
        </w:rPr>
        <w:t xml:space="preserve">Alamat Emel </w:t>
      </w:r>
      <w:r>
        <w:t>dan</w:t>
      </w:r>
      <w:r>
        <w:rPr>
          <w:spacing w:val="1"/>
        </w:rPr>
        <w:t xml:space="preserve"> </w:t>
      </w:r>
      <w:r>
        <w:rPr>
          <w:b/>
        </w:rPr>
        <w:t>Telefon</w:t>
      </w:r>
      <w:r>
        <w:t>.</w:t>
      </w:r>
      <w:r>
        <w:rPr>
          <w:spacing w:val="-1"/>
        </w:rPr>
        <w:t xml:space="preserve"> </w:t>
      </w:r>
      <w:r>
        <w:t>Klik butang</w:t>
      </w:r>
      <w:r>
        <w:rPr>
          <w:spacing w:val="-2"/>
        </w:rPr>
        <w:t xml:space="preserve"> </w:t>
      </w:r>
      <w:r>
        <w:rPr>
          <w:b/>
        </w:rPr>
        <w:t xml:space="preserve">Simpan </w:t>
      </w:r>
      <w:r>
        <w:t>untuk</w:t>
      </w:r>
      <w:r>
        <w:rPr>
          <w:spacing w:val="-1"/>
        </w:rPr>
        <w:t xml:space="preserve"> </w:t>
      </w:r>
      <w:r>
        <w:t>mengemaskini</w:t>
      </w:r>
      <w:r>
        <w:rPr>
          <w:spacing w:val="-2"/>
        </w:rPr>
        <w:t xml:space="preserve"> </w:t>
      </w:r>
      <w:r>
        <w:t>maklumat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diisi.</w:t>
      </w:r>
    </w:p>
    <w:p w:rsidR="00F153C3" w:rsidRDefault="00F153C3">
      <w:pPr>
        <w:pStyle w:val="BodyText"/>
        <w:spacing w:before="1"/>
        <w:rPr>
          <w:sz w:val="13"/>
        </w:rPr>
      </w:pPr>
    </w:p>
    <w:p w:rsidR="00F153C3" w:rsidRDefault="002E4552">
      <w:pPr>
        <w:pStyle w:val="BodyText"/>
        <w:ind w:firstLine="720"/>
        <w:rPr>
          <w:sz w:val="20"/>
        </w:rPr>
      </w:pPr>
      <w:r>
        <w:rPr>
          <w:noProof/>
        </w:rPr>
        <w:drawing>
          <wp:inline distT="0" distB="0" distL="114300" distR="114300">
            <wp:extent cx="4861560" cy="3153410"/>
            <wp:effectExtent l="0" t="0" r="0" b="889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992" behindDoc="1" locked="0" layoutInCell="1" allowOverlap="1">
                <wp:simplePos x="0" y="0"/>
                <wp:positionH relativeFrom="column">
                  <wp:posOffset>5479415</wp:posOffset>
                </wp:positionH>
                <wp:positionV relativeFrom="paragraph">
                  <wp:posOffset>1961515</wp:posOffset>
                </wp:positionV>
                <wp:extent cx="1390650" cy="276860"/>
                <wp:effectExtent l="4445" t="4445" r="14605" b="23495"/>
                <wp:wrapThrough wrapText="bothSides">
                  <wp:wrapPolygon edited="0">
                    <wp:start x="-69" y="-347"/>
                    <wp:lineTo x="-69" y="20461"/>
                    <wp:lineTo x="21531" y="20461"/>
                    <wp:lineTo x="21531" y="-347"/>
                    <wp:lineTo x="-69" y="-347"/>
                  </wp:wrapPolygon>
                </wp:wrapThrough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73140" y="3642360"/>
                          <a:ext cx="139065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031" type="#_x0000_t202" style="position:absolute;left:0;text-align:left;margin-left:431.45pt;margin-top:154.45pt;width:109.5pt;height:21.8pt;z-index:-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SIMPAN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>
                <wp:simplePos x="0" y="0"/>
                <wp:positionH relativeFrom="column">
                  <wp:posOffset>5141595</wp:posOffset>
                </wp:positionH>
                <wp:positionV relativeFrom="paragraph">
                  <wp:posOffset>2416810</wp:posOffset>
                </wp:positionV>
                <wp:extent cx="733425" cy="53975"/>
                <wp:effectExtent l="0" t="217170" r="0" b="224155"/>
                <wp:wrapNone/>
                <wp:docPr id="41" name="Lef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80000" flipV="1">
                          <a:off x="0" y="0"/>
                          <a:ext cx="733425" cy="539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7A271" id="Left Arrow 41" o:spid="_x0000_s1026" type="#_x0000_t66" style="position:absolute;margin-left:404.85pt;margin-top:190.3pt;width:57.75pt;height:4.25pt;rotation:37;flip:y;z-index:2515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" adj="795" fillcolor="red" strokecolor="red" strokeweight="2pt"/>
            </w:pict>
          </mc:Fallback>
        </mc:AlternateContent>
      </w: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2"/>
        <w:rPr>
          <w:sz w:val="19"/>
        </w:rPr>
      </w:pPr>
    </w:p>
    <w:p w:rsidR="00F153C3" w:rsidRDefault="00F153C3">
      <w:pPr>
        <w:pStyle w:val="BodyText"/>
        <w:spacing w:before="2"/>
        <w:rPr>
          <w:sz w:val="19"/>
        </w:rPr>
      </w:pPr>
    </w:p>
    <w:p w:rsidR="00F153C3" w:rsidRDefault="00F153C3">
      <w:pPr>
        <w:pStyle w:val="BodyText"/>
        <w:spacing w:before="2"/>
        <w:rPr>
          <w:sz w:val="19"/>
        </w:rPr>
      </w:pPr>
    </w:p>
    <w:p w:rsidR="00F153C3" w:rsidRDefault="002E4552">
      <w:pPr>
        <w:pStyle w:val="Heading1"/>
        <w:numPr>
          <w:ilvl w:val="1"/>
          <w:numId w:val="4"/>
        </w:numPr>
        <w:tabs>
          <w:tab w:val="left" w:pos="1154"/>
        </w:tabs>
        <w:spacing w:before="0"/>
      </w:pPr>
      <w:bookmarkStart w:id="2" w:name="_TOC_250008"/>
      <w:r>
        <w:rPr>
          <w:u w:val="single"/>
        </w:rPr>
        <w:t>Kemaskini</w:t>
      </w:r>
      <w:r>
        <w:rPr>
          <w:spacing w:val="-1"/>
          <w:u w:val="single"/>
        </w:rPr>
        <w:t xml:space="preserve"> </w:t>
      </w:r>
      <w:r>
        <w:rPr>
          <w:u w:val="single"/>
        </w:rPr>
        <w:t>Waktu</w:t>
      </w:r>
      <w:r>
        <w:rPr>
          <w:spacing w:val="-6"/>
          <w:u w:val="single"/>
        </w:rPr>
        <w:t xml:space="preserve"> </w:t>
      </w:r>
      <w:r>
        <w:rPr>
          <w:u w:val="single"/>
        </w:rPr>
        <w:t>Be</w:t>
      </w:r>
      <w:r>
        <w:rPr>
          <w:u w:val="single"/>
          <w:lang w:val="en-MY"/>
        </w:rPr>
        <w:t>kerja</w:t>
      </w:r>
      <w:r>
        <w:rPr>
          <w:spacing w:val="-5"/>
          <w:u w:val="single"/>
        </w:rPr>
        <w:t xml:space="preserve"> </w:t>
      </w:r>
      <w:bookmarkEnd w:id="2"/>
      <w:r>
        <w:rPr>
          <w:u w:val="single"/>
        </w:rPr>
        <w:t>(WB)</w:t>
      </w:r>
    </w:p>
    <w:p w:rsidR="00F153C3" w:rsidRDefault="00F153C3">
      <w:pPr>
        <w:pStyle w:val="BodyText"/>
        <w:spacing w:before="1"/>
        <w:rPr>
          <w:b/>
          <w:sz w:val="15"/>
        </w:rPr>
      </w:pP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1"/>
        </w:tabs>
        <w:spacing w:before="56"/>
        <w:ind w:hanging="361"/>
      </w:pPr>
      <w:r>
        <w:t>Klik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butang</w:t>
      </w:r>
      <w:r>
        <w:rPr>
          <w:spacing w:val="-3"/>
        </w:rPr>
        <w:t xml:space="preserve"> </w:t>
      </w:r>
      <w:r>
        <w:rPr>
          <w:b/>
        </w:rPr>
        <w:t>W</w:t>
      </w:r>
      <w:r>
        <w:rPr>
          <w:b/>
          <w:lang w:val="en-MY"/>
        </w:rPr>
        <w:t>aktu Bekerja</w:t>
      </w:r>
      <w:r>
        <w:rPr>
          <w:b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mengemaskini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Waktu</w:t>
      </w:r>
      <w:r>
        <w:rPr>
          <w:spacing w:val="-2"/>
        </w:rPr>
        <w:t xml:space="preserve"> </w:t>
      </w:r>
      <w:r>
        <w:t>Berperingkat</w:t>
      </w:r>
      <w:r>
        <w:rPr>
          <w:spacing w:val="-3"/>
        </w:rPr>
        <w:t xml:space="preserve"> </w:t>
      </w:r>
      <w:r>
        <w:t>bagi</w:t>
      </w:r>
      <w:r>
        <w:rPr>
          <w:spacing w:val="-2"/>
        </w:rPr>
        <w:t xml:space="preserve"> </w:t>
      </w:r>
      <w:r>
        <w:rPr>
          <w:lang w:val="en-MY"/>
        </w:rPr>
        <w:t>pegawai</w:t>
      </w:r>
      <w:r>
        <w:t>.</w:t>
      </w:r>
    </w:p>
    <w:p w:rsidR="00F153C3" w:rsidRDefault="002E4552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>
                <wp:simplePos x="0" y="0"/>
                <wp:positionH relativeFrom="column">
                  <wp:posOffset>3774440</wp:posOffset>
                </wp:positionH>
                <wp:positionV relativeFrom="paragraph">
                  <wp:posOffset>122555</wp:posOffset>
                </wp:positionV>
                <wp:extent cx="1885950" cy="342900"/>
                <wp:effectExtent l="4445" t="5080" r="14605" b="1397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30140" y="5829300"/>
                          <a:ext cx="18859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Waktu Bekerja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32" type="#_x0000_t202" style="position:absolute;margin-left:297.2pt;margin-top:9.65pt;width:148.5pt;height:27pt;z-index:2515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Waktu Bekerja</w:t>
                      </w:r>
                    </w:p>
                  </w:txbxContent>
                </v:textbox>
              </v:shape>
            </w:pict>
          </mc:Fallback>
        </mc:AlternateContent>
      </w:r>
    </w:p>
    <w:p w:rsidR="00F153C3" w:rsidRDefault="002E4552">
      <w:pPr>
        <w:ind w:firstLine="720"/>
        <w:rPr>
          <w:sz w:val="16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114935</wp:posOffset>
                </wp:positionV>
                <wp:extent cx="1590675" cy="64770"/>
                <wp:effectExtent l="12700" t="12700" r="15875" b="17780"/>
                <wp:wrapNone/>
                <wp:docPr id="47" name="Lef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90675" cy="6477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383F6" id="Left Arrow 47" o:spid="_x0000_s1026" type="#_x0000_t66" style="position:absolute;margin-left:171.6pt;margin-top:9.05pt;width:125.25pt;height:5.1pt;flip:y;z-index:2515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" adj="440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76575" cy="581025"/>
            <wp:effectExtent l="0" t="0" r="9525" b="9525"/>
            <wp:docPr id="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2E4552" w:rsidP="00F47261">
      <w:pPr>
        <w:pStyle w:val="ListParagraph"/>
        <w:numPr>
          <w:ilvl w:val="0"/>
          <w:numId w:val="6"/>
        </w:numPr>
        <w:tabs>
          <w:tab w:val="left" w:pos="1181"/>
        </w:tabs>
        <w:spacing w:before="48"/>
        <w:ind w:hanging="361"/>
      </w:pPr>
      <w:r>
        <w:lastRenderedPageBreak/>
        <w:t>Popup</w:t>
      </w:r>
      <w:r>
        <w:rPr>
          <w:spacing w:val="-2"/>
        </w:rPr>
        <w:t xml:space="preserve"> </w:t>
      </w:r>
      <w:r>
        <w:rPr>
          <w:b/>
        </w:rPr>
        <w:t>Waktu</w:t>
      </w:r>
      <w:r>
        <w:rPr>
          <w:b/>
          <w:spacing w:val="-4"/>
        </w:rPr>
        <w:t xml:space="preserve"> </w:t>
      </w:r>
      <w:r>
        <w:rPr>
          <w:b/>
        </w:rPr>
        <w:t>Berperingkat</w:t>
      </w:r>
      <w:r>
        <w:rPr>
          <w:b/>
          <w:spacing w:val="1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terpapar.</w:t>
      </w:r>
      <w:r w:rsidR="00B80F8C" w:rsidRPr="00B80F8C">
        <w:rPr>
          <w:noProof/>
        </w:rPr>
        <w:t xml:space="preserve"> </w:t>
      </w:r>
      <w:r w:rsidR="00B80F8C">
        <w:rPr>
          <w:noProof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>
                <wp:simplePos x="0" y="0"/>
                <wp:positionH relativeFrom="column">
                  <wp:posOffset>5969000</wp:posOffset>
                </wp:positionH>
                <wp:positionV relativeFrom="paragraph">
                  <wp:posOffset>88265</wp:posOffset>
                </wp:positionV>
                <wp:extent cx="800100" cy="10896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1089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B80F8C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butang WBB: </w:t>
                            </w:r>
                            <w:r w:rsidRPr="00B80F8C">
                              <w:rPr>
                                <w:color w:val="FF0000"/>
                                <w:lang w:val="en-MY"/>
                              </w:rPr>
                              <w:t>Bulanan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3" type="#_x0000_t202" style="position:absolute;left:0;text-align:left;margin-left:470pt;margin-top:6.95pt;width:63pt;height:85.8pt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" fillcolor="white [3201]" stroked="f" strokeweight=".5pt">
                <v:textbox>
                  <w:txbxContent>
                    <w:p w:rsidR="00716879" w:rsidRPr="00B80F8C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butang WBB: </w:t>
                      </w:r>
                      <w:r w:rsidRPr="00B80F8C">
                        <w:rPr>
                          <w:color w:val="FF0000"/>
                          <w:lang w:val="en-MY"/>
                        </w:rPr>
                        <w:t>Bulanan</w:t>
                      </w:r>
                    </w:p>
                  </w:txbxContent>
                </v:textbox>
              </v:shape>
            </w:pict>
          </mc:Fallback>
        </mc:AlternateContent>
      </w:r>
    </w:p>
    <w:p w:rsidR="00F153C3" w:rsidRDefault="00B80F8C">
      <w:pPr>
        <w:pStyle w:val="BodyText"/>
        <w:spacing w:before="7"/>
        <w:ind w:firstLine="72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4128" behindDoc="0" locked="0" layoutInCell="1" allowOverlap="1" wp14:anchorId="41A22C31" wp14:editId="05862268">
                <wp:simplePos x="0" y="0"/>
                <wp:positionH relativeFrom="column">
                  <wp:posOffset>3279140</wp:posOffset>
                </wp:positionH>
                <wp:positionV relativeFrom="paragraph">
                  <wp:posOffset>8890</wp:posOffset>
                </wp:positionV>
                <wp:extent cx="2758440" cy="45719"/>
                <wp:effectExtent l="0" t="0" r="22860" b="12065"/>
                <wp:wrapNone/>
                <wp:docPr id="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584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86ABC" id="Left Arrow 23" o:spid="_x0000_s1026" type="#_x0000_t66" style="position:absolute;margin-left:258.2pt;margin-top:.7pt;width:217.2pt;height:3.6pt;flip:y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" adj="179" fillcolor="red" strokecolor="red" strokeweight="2pt"/>
            </w:pict>
          </mc:Fallback>
        </mc:AlternateContent>
      </w:r>
      <w:r w:rsidR="002E4552"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22860</wp:posOffset>
                </wp:positionV>
                <wp:extent cx="853440" cy="335915"/>
                <wp:effectExtent l="9525" t="9525" r="13335" b="16510"/>
                <wp:wrapNone/>
                <wp:docPr id="81" name="Rectangle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3591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1B742F50" id="Rectangles 81" o:spid="_x0000_s1026" style="position:absolute;margin-left:187.05pt;margin-top:1.8pt;width:67.2pt;height:26.45pt;z-index: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" filled="f" strokecolor="red" strokeweight="1.5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467350" cy="3604260"/>
            <wp:effectExtent l="0" t="0" r="0" b="1524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spacing w:before="11"/>
        <w:rPr>
          <w:sz w:val="18"/>
        </w:rPr>
      </w:pPr>
    </w:p>
    <w:p w:rsidR="00F153C3" w:rsidRPr="00F47261" w:rsidRDefault="002E4552" w:rsidP="00F47261">
      <w:pPr>
        <w:pStyle w:val="ListParagraph"/>
        <w:numPr>
          <w:ilvl w:val="0"/>
          <w:numId w:val="6"/>
        </w:numPr>
        <w:tabs>
          <w:tab w:val="left" w:pos="1181"/>
        </w:tabs>
        <w:spacing w:line="276" w:lineRule="auto"/>
        <w:ind w:right="538"/>
        <w:rPr>
          <w:sz w:val="20"/>
        </w:rPr>
      </w:pPr>
      <w:r>
        <w:t>Pilih</w:t>
      </w:r>
      <w:r>
        <w:rPr>
          <w:spacing w:val="10"/>
        </w:rPr>
        <w:t xml:space="preserve"> </w:t>
      </w:r>
      <w:r>
        <w:rPr>
          <w:b/>
        </w:rPr>
        <w:t>Tahun</w:t>
      </w:r>
      <w:r>
        <w:t>,</w:t>
      </w:r>
      <w:r>
        <w:rPr>
          <w:spacing w:val="11"/>
        </w:rPr>
        <w:t xml:space="preserve"> </w:t>
      </w:r>
      <w:r>
        <w:rPr>
          <w:b/>
        </w:rPr>
        <w:t>Bulan</w:t>
      </w:r>
      <w:r>
        <w:rPr>
          <w:b/>
          <w:spacing w:val="12"/>
        </w:rPr>
        <w:t xml:space="preserve"> </w:t>
      </w:r>
      <w:r>
        <w:t>dan</w:t>
      </w:r>
      <w:r>
        <w:rPr>
          <w:spacing w:val="13"/>
        </w:rPr>
        <w:t xml:space="preserve"> </w:t>
      </w:r>
      <w:r>
        <w:rPr>
          <w:b/>
        </w:rPr>
        <w:t>WBB</w:t>
      </w:r>
      <w:r>
        <w:rPr>
          <w:b/>
          <w:spacing w:val="14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berkaitan.</w:t>
      </w:r>
      <w:r>
        <w:rPr>
          <w:spacing w:val="11"/>
        </w:rPr>
        <w:t xml:space="preserve"> </w:t>
      </w:r>
      <w:r>
        <w:t>Tekan</w:t>
      </w:r>
      <w:r>
        <w:rPr>
          <w:spacing w:val="11"/>
        </w:rPr>
        <w:t xml:space="preserve"> </w:t>
      </w:r>
      <w:r>
        <w:rPr>
          <w:b/>
        </w:rPr>
        <w:t>Ctrl</w:t>
      </w:r>
      <w:r>
        <w:rPr>
          <w:b/>
          <w:spacing w:val="12"/>
        </w:rPr>
        <w:t xml:space="preserve"> </w:t>
      </w:r>
      <w:r>
        <w:rPr>
          <w:b/>
        </w:rPr>
        <w:t>+</w:t>
      </w:r>
      <w:r>
        <w:rPr>
          <w:b/>
          <w:spacing w:val="12"/>
        </w:rPr>
        <w:t xml:space="preserve"> </w:t>
      </w:r>
      <w:r>
        <w:rPr>
          <w:b/>
        </w:rPr>
        <w:t>&lt;bulan&gt;</w:t>
      </w:r>
      <w:r>
        <w:rPr>
          <w:b/>
          <w:spacing w:val="13"/>
        </w:rPr>
        <w:t xml:space="preserve"> </w:t>
      </w:r>
      <w:r>
        <w:t>untuk</w:t>
      </w:r>
      <w:r>
        <w:rPr>
          <w:spacing w:val="12"/>
        </w:rPr>
        <w:t xml:space="preserve"> </w:t>
      </w:r>
      <w:r>
        <w:t>memilih</w:t>
      </w:r>
      <w:r>
        <w:rPr>
          <w:spacing w:val="10"/>
        </w:rPr>
        <w:t xml:space="preserve"> </w:t>
      </w:r>
      <w:r>
        <w:t>lebih</w:t>
      </w:r>
      <w:r>
        <w:rPr>
          <w:spacing w:val="11"/>
        </w:rPr>
        <w:t xml:space="preserve"> </w:t>
      </w:r>
      <w:r>
        <w:t>dari</w:t>
      </w:r>
      <w:r>
        <w:rPr>
          <w:spacing w:val="-47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bulan. Klik butang</w:t>
      </w:r>
      <w:r>
        <w:rPr>
          <w:spacing w:val="-2"/>
        </w:rPr>
        <w:t xml:space="preserve"> </w:t>
      </w:r>
      <w:r>
        <w:rPr>
          <w:b/>
        </w:rPr>
        <w:t>Simpan</w:t>
      </w:r>
      <w:r>
        <w:rPr>
          <w:b/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mengemaskini</w:t>
      </w:r>
      <w:r>
        <w:rPr>
          <w:spacing w:val="-2"/>
        </w:rPr>
        <w:t xml:space="preserve"> </w:t>
      </w:r>
      <w:r>
        <w:t>maklumat</w:t>
      </w:r>
      <w:r w:rsidR="00F47261">
        <w:t>.</w:t>
      </w:r>
    </w:p>
    <w:p w:rsidR="00F153C3" w:rsidRDefault="00F47261">
      <w:pPr>
        <w:ind w:firstLine="720"/>
        <w:jc w:val="both"/>
        <w:sectPr w:rsidR="00F153C3">
          <w:pgSz w:w="12240" w:h="15840"/>
          <w:pgMar w:top="1380" w:right="900" w:bottom="280" w:left="1340" w:header="284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>
                <wp:simplePos x="0" y="0"/>
                <wp:positionH relativeFrom="column">
                  <wp:posOffset>5957570</wp:posOffset>
                </wp:positionH>
                <wp:positionV relativeFrom="paragraph">
                  <wp:posOffset>2573655</wp:posOffset>
                </wp:positionV>
                <wp:extent cx="914400" cy="267335"/>
                <wp:effectExtent l="4445" t="4445" r="14605" b="1397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WBB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34" type="#_x0000_t202" style="position:absolute;left:0;text-align:left;margin-left:469.1pt;margin-top:202.65pt;width:1in;height:21.05pt;z-index:2514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WBB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>
                <wp:simplePos x="0" y="0"/>
                <wp:positionH relativeFrom="column">
                  <wp:posOffset>5888990</wp:posOffset>
                </wp:positionH>
                <wp:positionV relativeFrom="paragraph">
                  <wp:posOffset>2918460</wp:posOffset>
                </wp:positionV>
                <wp:extent cx="914400" cy="495300"/>
                <wp:effectExtent l="4445" t="4445" r="14605" b="1460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</w:t>
                            </w:r>
                          </w:p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35" type="#_x0000_t202" style="position:absolute;left:0;text-align:left;margin-left:463.7pt;margin-top:229.8pt;width:1in;height:39pt;z-index: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</w:t>
                      </w:r>
                    </w:p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SIMPAN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>
                <wp:simplePos x="0" y="0"/>
                <wp:positionH relativeFrom="column">
                  <wp:posOffset>3503295</wp:posOffset>
                </wp:positionH>
                <wp:positionV relativeFrom="paragraph">
                  <wp:posOffset>3094355</wp:posOffset>
                </wp:positionV>
                <wp:extent cx="2437765" cy="76200"/>
                <wp:effectExtent l="12700" t="12700" r="26035" b="25400"/>
                <wp:wrapNone/>
                <wp:docPr id="54" name="Lef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37765" cy="762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4FB7C" id="Left Arrow 54" o:spid="_x0000_s1026" type="#_x0000_t66" style="position:absolute;margin-left:275.85pt;margin-top:243.65pt;width:191.95pt;height:6pt;flip:y;z-index:2514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" adj="338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>
                <wp:simplePos x="0" y="0"/>
                <wp:positionH relativeFrom="column">
                  <wp:posOffset>3503295</wp:posOffset>
                </wp:positionH>
                <wp:positionV relativeFrom="paragraph">
                  <wp:posOffset>2684780</wp:posOffset>
                </wp:positionV>
                <wp:extent cx="2437765" cy="76200"/>
                <wp:effectExtent l="12700" t="12700" r="26035" b="25400"/>
                <wp:wrapNone/>
                <wp:docPr id="53" name="Lef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37765" cy="762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52223" id="Left Arrow 53" o:spid="_x0000_s1026" type="#_x0000_t66" style="position:absolute;margin-left:275.85pt;margin-top:211.4pt;width:191.95pt;height:6pt;flip:y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" adj="338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>
                <wp:simplePos x="0" y="0"/>
                <wp:positionH relativeFrom="column">
                  <wp:posOffset>3503295</wp:posOffset>
                </wp:positionH>
                <wp:positionV relativeFrom="paragraph">
                  <wp:posOffset>1355090</wp:posOffset>
                </wp:positionV>
                <wp:extent cx="2437765" cy="76200"/>
                <wp:effectExtent l="12700" t="12700" r="26035" b="25400"/>
                <wp:wrapNone/>
                <wp:docPr id="52" name="Lef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37765" cy="762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8E955" id="Left Arrow 52" o:spid="_x0000_s1026" type="#_x0000_t66" style="position:absolute;margin-left:275.85pt;margin-top:106.7pt;width:191.95pt;height:6pt;flip:y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" adj="338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9008" behindDoc="1" locked="0" layoutInCell="1" allowOverlap="1">
                <wp:simplePos x="0" y="0"/>
                <wp:positionH relativeFrom="column">
                  <wp:posOffset>5877560</wp:posOffset>
                </wp:positionH>
                <wp:positionV relativeFrom="paragraph">
                  <wp:posOffset>561975</wp:posOffset>
                </wp:positionV>
                <wp:extent cx="914400" cy="267335"/>
                <wp:effectExtent l="4445" t="4445" r="14605" b="13970"/>
                <wp:wrapThrough wrapText="bothSides">
                  <wp:wrapPolygon edited="0">
                    <wp:start x="-105" y="-359"/>
                    <wp:lineTo x="-105" y="20471"/>
                    <wp:lineTo x="21495" y="20471"/>
                    <wp:lineTo x="21495" y="-359"/>
                    <wp:lineTo x="-105" y="-359"/>
                  </wp:wrapPolygon>
                </wp:wrapThrough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TAHUN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036" type="#_x0000_t202" style="position:absolute;left:0;text-align:left;margin-left:462.8pt;margin-top:44.25pt;width:1in;height:21.05pt;z-index:-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TAHUN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>
                <wp:simplePos x="0" y="0"/>
                <wp:positionH relativeFrom="column">
                  <wp:posOffset>3479800</wp:posOffset>
                </wp:positionH>
                <wp:positionV relativeFrom="paragraph">
                  <wp:posOffset>659765</wp:posOffset>
                </wp:positionV>
                <wp:extent cx="2437765" cy="76200"/>
                <wp:effectExtent l="12700" t="12700" r="26035" b="25400"/>
                <wp:wrapNone/>
                <wp:docPr id="51" name="Left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37765" cy="762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A5B23" id="Left Arrow 51" o:spid="_x0000_s1026" type="#_x0000_t66" style="position:absolute;margin-left:274pt;margin-top:51.95pt;width:191.95pt;height:6pt;flip:y;z-index:2514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" adj="338" fillcolor="red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06176" behindDoc="1" locked="0" layoutInCell="1" allowOverlap="1">
            <wp:simplePos x="0" y="0"/>
            <wp:positionH relativeFrom="column">
              <wp:posOffset>429260</wp:posOffset>
            </wp:positionH>
            <wp:positionV relativeFrom="paragraph">
              <wp:posOffset>71120</wp:posOffset>
            </wp:positionV>
            <wp:extent cx="5494655" cy="3672840"/>
            <wp:effectExtent l="0" t="0" r="0" b="3810"/>
            <wp:wrapNone/>
            <wp:docPr id="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4552">
        <w:rPr>
          <w:noProof/>
        </w:rPr>
        <mc:AlternateContent>
          <mc:Choice Requires="wps">
            <w:drawing>
              <wp:anchor distT="0" distB="0" distL="114300" distR="114300" simplePos="0" relativeHeight="251495936" behindDoc="1" locked="0" layoutInCell="1" allowOverlap="1">
                <wp:simplePos x="0" y="0"/>
                <wp:positionH relativeFrom="column">
                  <wp:posOffset>5898515</wp:posOffset>
                </wp:positionH>
                <wp:positionV relativeFrom="paragraph">
                  <wp:posOffset>1255395</wp:posOffset>
                </wp:positionV>
                <wp:extent cx="914400" cy="267335"/>
                <wp:effectExtent l="4445" t="4445" r="14605" b="13970"/>
                <wp:wrapThrough wrapText="bothSides">
                  <wp:wrapPolygon edited="0">
                    <wp:start x="-105" y="-359"/>
                    <wp:lineTo x="-105" y="20471"/>
                    <wp:lineTo x="21495" y="20471"/>
                    <wp:lineTo x="21495" y="-359"/>
                    <wp:lineTo x="-105" y="-359"/>
                  </wp:wrapPolygon>
                </wp:wrapThrough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30390" y="6427470"/>
                          <a:ext cx="914400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BULAN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37" type="#_x0000_t202" style="position:absolute;left:0;text-align:left;margin-left:464.45pt;margin-top:98.85pt;width:1in;height:21.05pt;z-index:-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BULAN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1"/>
        </w:tabs>
        <w:spacing w:before="48"/>
        <w:ind w:hanging="361"/>
      </w:pPr>
      <w:r>
        <w:lastRenderedPageBreak/>
        <w:t>Klik</w:t>
      </w:r>
      <w:r>
        <w:rPr>
          <w:spacing w:val="-2"/>
        </w:rPr>
        <w:t xml:space="preserve"> </w:t>
      </w:r>
      <w:r>
        <w:t>butang</w:t>
      </w:r>
      <w:r>
        <w:rPr>
          <w:spacing w:val="-3"/>
        </w:rPr>
        <w:t xml:space="preserve"> </w:t>
      </w:r>
      <w:r>
        <w:rPr>
          <w:b/>
          <w:lang w:val="en-MY"/>
        </w:rPr>
        <w:t xml:space="preserve">YA </w:t>
      </w:r>
      <w:r>
        <w:rPr>
          <w:b/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meneruskan</w:t>
      </w:r>
      <w:r>
        <w:rPr>
          <w:spacing w:val="-2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pengemaskinian</w:t>
      </w:r>
      <w:r>
        <w:rPr>
          <w:lang w:val="en-MY"/>
        </w:rPr>
        <w:t>.</w:t>
      </w:r>
    </w:p>
    <w:p w:rsidR="00F153C3" w:rsidRDefault="00F153C3">
      <w:pPr>
        <w:pStyle w:val="ListParagraph"/>
        <w:tabs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tabs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8160" behindDoc="1" locked="0" layoutInCell="1" allowOverlap="1">
                <wp:simplePos x="0" y="0"/>
                <wp:positionH relativeFrom="column">
                  <wp:posOffset>5574665</wp:posOffset>
                </wp:positionH>
                <wp:positionV relativeFrom="paragraph">
                  <wp:posOffset>2156460</wp:posOffset>
                </wp:positionV>
                <wp:extent cx="733425" cy="676275"/>
                <wp:effectExtent l="4445" t="5080" r="5080" b="4445"/>
                <wp:wrapThrough wrapText="bothSides">
                  <wp:wrapPolygon edited="0">
                    <wp:start x="-131" y="-162"/>
                    <wp:lineTo x="-131" y="21134"/>
                    <wp:lineTo x="21189" y="21134"/>
                    <wp:lineTo x="21189" y="-162"/>
                    <wp:lineTo x="-131" y="-162"/>
                  </wp:wrapPolygon>
                </wp:wrapThrough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30390" y="3321050"/>
                          <a:ext cx="733425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38" type="#_x0000_t202" style="position:absolute;left:0;text-align:left;margin-left:438.95pt;margin-top:169.8pt;width:57.75pt;height:53.25pt;z-index:-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Ya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>
                <wp:simplePos x="0" y="0"/>
                <wp:positionH relativeFrom="column">
                  <wp:posOffset>2798445</wp:posOffset>
                </wp:positionH>
                <wp:positionV relativeFrom="paragraph">
                  <wp:posOffset>2429510</wp:posOffset>
                </wp:positionV>
                <wp:extent cx="2703830" cy="71755"/>
                <wp:effectExtent l="12700" t="12700" r="26670" b="29845"/>
                <wp:wrapNone/>
                <wp:docPr id="60" name="Lef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03830" cy="7175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508E3" id="Left Arrow 60" o:spid="_x0000_s1026" type="#_x0000_t66" style="position:absolute;margin-left:220.35pt;margin-top:191.3pt;width:212.9pt;height:5.65pt;flip:y;z-index: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" adj="287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4657725" cy="2980690"/>
            <wp:effectExtent l="0" t="0" r="9525" b="10160"/>
            <wp:docPr id="17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7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1"/>
        </w:tabs>
        <w:spacing w:before="48"/>
        <w:ind w:hanging="361"/>
      </w:pPr>
      <w:r>
        <w:rPr>
          <w:lang w:val="en-MY"/>
        </w:rPr>
        <w:t xml:space="preserve">Seterusnya popup </w:t>
      </w:r>
      <w:r>
        <w:rPr>
          <w:b/>
          <w:bCs/>
          <w:lang w:val="en-MY"/>
        </w:rPr>
        <w:t>Berjaya</w:t>
      </w:r>
      <w:r>
        <w:rPr>
          <w:lang w:val="en-MY"/>
        </w:rPr>
        <w:t xml:space="preserve"> dipaparkan klik butang </w:t>
      </w:r>
      <w:r>
        <w:rPr>
          <w:b/>
          <w:bCs/>
          <w:lang w:val="en-MY"/>
        </w:rPr>
        <w:t>OK</w:t>
      </w:r>
      <w:r>
        <w:rPr>
          <w:lang w:val="en-MY"/>
        </w:rPr>
        <w:t>.</w:t>
      </w:r>
    </w:p>
    <w:p w:rsidR="00F153C3" w:rsidRDefault="00F153C3">
      <w:pPr>
        <w:pStyle w:val="BodyText"/>
        <w:ind w:firstLine="720"/>
      </w:pPr>
    </w:p>
    <w:p w:rsidR="00F153C3" w:rsidRDefault="002E4552">
      <w:pPr>
        <w:pStyle w:val="BodyText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7136" behindDoc="1" locked="0" layoutInCell="1" allowOverlap="1">
                <wp:simplePos x="0" y="0"/>
                <wp:positionH relativeFrom="column">
                  <wp:posOffset>5717540</wp:posOffset>
                </wp:positionH>
                <wp:positionV relativeFrom="paragraph">
                  <wp:posOffset>2296795</wp:posOffset>
                </wp:positionV>
                <wp:extent cx="733425" cy="676275"/>
                <wp:effectExtent l="4445" t="5080" r="5080" b="4445"/>
                <wp:wrapThrough wrapText="bothSides">
                  <wp:wrapPolygon edited="0">
                    <wp:start x="-131" y="-162"/>
                    <wp:lineTo x="-131" y="21134"/>
                    <wp:lineTo x="21189" y="21134"/>
                    <wp:lineTo x="21189" y="-162"/>
                    <wp:lineTo x="-131" y="-162"/>
                  </wp:wrapPolygon>
                </wp:wrapThrough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" o:spid="_x0000_s1039" type="#_x0000_t202" style="position:absolute;left:0;text-align:left;margin-left:450.2pt;margin-top:180.85pt;width:57.75pt;height:53.25pt;z-index:-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OK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>
                <wp:simplePos x="0" y="0"/>
                <wp:positionH relativeFrom="column">
                  <wp:posOffset>3379470</wp:posOffset>
                </wp:positionH>
                <wp:positionV relativeFrom="paragraph">
                  <wp:posOffset>2569845</wp:posOffset>
                </wp:positionV>
                <wp:extent cx="2294255" cy="71755"/>
                <wp:effectExtent l="12700" t="12700" r="17145" b="29845"/>
                <wp:wrapNone/>
                <wp:docPr id="68" name="Lef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94255" cy="7175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5618" id="Left Arrow 68" o:spid="_x0000_s1026" type="#_x0000_t66" style="position:absolute;margin-left:266.1pt;margin-top:202.35pt;width:180.65pt;height:5.65pt;flip:y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" adj="338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4724400" cy="3020060"/>
            <wp:effectExtent l="0" t="0" r="0" b="8890"/>
            <wp:docPr id="17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7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1"/>
        <w:rPr>
          <w:sz w:val="19"/>
        </w:rPr>
      </w:pP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1"/>
        </w:tabs>
        <w:ind w:hanging="361"/>
      </w:pPr>
      <w:r>
        <w:rPr>
          <w:noProof/>
          <w:sz w:val="16"/>
        </w:rPr>
        <mc:AlternateContent>
          <mc:Choice Requires="wps">
            <w:drawing>
              <wp:anchor distT="0" distB="0" distL="114300" distR="114300" simplePos="0" relativeHeight="251552256" behindDoc="1" locked="0" layoutInCell="1" allowOverlap="1">
                <wp:simplePos x="0" y="0"/>
                <wp:positionH relativeFrom="column">
                  <wp:posOffset>5898515</wp:posOffset>
                </wp:positionH>
                <wp:positionV relativeFrom="paragraph">
                  <wp:posOffset>162560</wp:posOffset>
                </wp:positionV>
                <wp:extent cx="962660" cy="781685"/>
                <wp:effectExtent l="4445" t="5080" r="23495" b="1333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73215" y="1162685"/>
                          <a:ext cx="962660" cy="781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Maklumat</w:t>
                            </w:r>
                          </w:p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WBB yang</w:t>
                            </w:r>
                          </w:p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telah dikemaskini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040" type="#_x0000_t202" style="position:absolute;left:0;text-align:left;margin-left:464.45pt;margin-top:12.8pt;width:75.8pt;height:61.55pt;z-index:-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Maklumat</w:t>
                      </w:r>
                    </w:p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WBB yang</w:t>
                      </w:r>
                    </w:p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telah dikemaskini</w:t>
                      </w:r>
                    </w:p>
                  </w:txbxContent>
                </v:textbox>
              </v:shape>
            </w:pict>
          </mc:Fallback>
        </mc:AlternateContent>
      </w:r>
      <w:r>
        <w:t>Setelah</w:t>
      </w:r>
      <w:r>
        <w:rPr>
          <w:spacing w:val="-3"/>
        </w:rPr>
        <w:t xml:space="preserve"> </w:t>
      </w:r>
      <w:r>
        <w:t>klik butang</w:t>
      </w:r>
      <w:r>
        <w:rPr>
          <w:spacing w:val="-1"/>
        </w:rPr>
        <w:t xml:space="preserve"> </w:t>
      </w:r>
      <w:r>
        <w:rPr>
          <w:b/>
        </w:rPr>
        <w:t>OK</w:t>
      </w:r>
      <w:r>
        <w:t>,</w:t>
      </w:r>
      <w:r>
        <w:rPr>
          <w:spacing w:val="-1"/>
        </w:rPr>
        <w:t xml:space="preserve"> </w:t>
      </w:r>
      <w:r>
        <w:rPr>
          <w:b/>
        </w:rPr>
        <w:t>Profil</w:t>
      </w:r>
      <w:r>
        <w:rPr>
          <w:b/>
          <w:spacing w:val="-1"/>
        </w:rPr>
        <w:t xml:space="preserve"> </w:t>
      </w:r>
      <w:r>
        <w:rPr>
          <w:b/>
        </w:rPr>
        <w:t>WBB</w:t>
      </w:r>
      <w:r>
        <w:rPr>
          <w:b/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telah</w:t>
      </w:r>
      <w:r>
        <w:rPr>
          <w:spacing w:val="-5"/>
        </w:rPr>
        <w:t xml:space="preserve"> </w:t>
      </w:r>
      <w:r>
        <w:t>dikemaskini</w:t>
      </w:r>
      <w:r>
        <w:rPr>
          <w:spacing w:val="-1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terpapar.</w:t>
      </w:r>
    </w:p>
    <w:p w:rsidR="00F153C3" w:rsidRDefault="00F153C3">
      <w:pPr>
        <w:pStyle w:val="BodyText"/>
        <w:spacing w:before="7"/>
        <w:rPr>
          <w:sz w:val="16"/>
        </w:rPr>
      </w:pPr>
    </w:p>
    <w:p w:rsidR="00F153C3" w:rsidRDefault="002E4552">
      <w:pPr>
        <w:ind w:firstLine="720"/>
        <w:rPr>
          <w:sz w:val="16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>
                <wp:simplePos x="0" y="0"/>
                <wp:positionH relativeFrom="column">
                  <wp:posOffset>5198745</wp:posOffset>
                </wp:positionH>
                <wp:positionV relativeFrom="paragraph">
                  <wp:posOffset>195580</wp:posOffset>
                </wp:positionV>
                <wp:extent cx="770890" cy="64770"/>
                <wp:effectExtent l="0" t="108585" r="14605" b="131445"/>
                <wp:wrapNone/>
                <wp:docPr id="71" name="Lef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80000" flipV="1">
                          <a:off x="0" y="0"/>
                          <a:ext cx="770890" cy="6477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10A54" id="Left Arrow 71" o:spid="_x0000_s1026" type="#_x0000_t66" style="position:absolute;margin-left:409.35pt;margin-top:15.4pt;width:60.7pt;height:5.1pt;rotation:17;flip:y;z-index:2515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" adj="907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5523865" cy="4629785"/>
            <wp:effectExtent l="0" t="0" r="635" b="18415"/>
            <wp:docPr id="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48"/>
        <w:ind w:hanging="361"/>
      </w:pPr>
      <w:r>
        <w:lastRenderedPageBreak/>
        <w:t>Klik</w:t>
      </w:r>
      <w:r>
        <w:rPr>
          <w:spacing w:val="-1"/>
        </w:rPr>
        <w:t xml:space="preserve"> </w:t>
      </w:r>
      <w:r>
        <w:t>ikon</w:t>
      </w:r>
      <w:r>
        <w:rPr>
          <w:spacing w:val="-1"/>
        </w:rPr>
        <w:t xml:space="preserve"> </w:t>
      </w:r>
      <w:r>
        <w:rPr>
          <w:b/>
          <w:lang w:val="en-MY"/>
        </w:rPr>
        <w:t>delete</w:t>
      </w:r>
      <w:r>
        <w:rPr>
          <w:b/>
          <w:spacing w:val="-4"/>
        </w:rPr>
        <w:t xml:space="preserve"> </w:t>
      </w:r>
      <w:r>
        <w:rPr>
          <w:b/>
        </w:rPr>
        <w:t xml:space="preserve"> </w:t>
      </w:r>
      <w:r>
        <w:t>untuk hapus</w:t>
      </w:r>
      <w:r>
        <w:rPr>
          <w:spacing w:val="-1"/>
        </w:rPr>
        <w:t xml:space="preserve"> </w:t>
      </w:r>
      <w:r>
        <w:t>maklumat</w:t>
      </w:r>
      <w:r>
        <w:rPr>
          <w:spacing w:val="-3"/>
        </w:rPr>
        <w:t xml:space="preserve"> </w:t>
      </w:r>
      <w:r>
        <w:t>WBB</w:t>
      </w:r>
      <w:r>
        <w:rPr>
          <w:spacing w:val="-2"/>
        </w:rPr>
        <w:t xml:space="preserve"> </w:t>
      </w:r>
      <w:r>
        <w:t>mengikut</w:t>
      </w:r>
      <w:r>
        <w:rPr>
          <w:spacing w:val="-1"/>
        </w:rPr>
        <w:t xml:space="preserve"> </w:t>
      </w:r>
      <w:r>
        <w:t>bulan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dikehendaki.</w:t>
      </w: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5328" behindDoc="1" locked="0" layoutInCell="1" allowOverlap="1">
                <wp:simplePos x="0" y="0"/>
                <wp:positionH relativeFrom="column">
                  <wp:posOffset>4926330</wp:posOffset>
                </wp:positionH>
                <wp:positionV relativeFrom="paragraph">
                  <wp:posOffset>962025</wp:posOffset>
                </wp:positionV>
                <wp:extent cx="1000125" cy="523875"/>
                <wp:effectExtent l="4445" t="5080" r="5080" b="42545"/>
                <wp:wrapThrough wrapText="bothSides">
                  <wp:wrapPolygon edited="0">
                    <wp:start x="-96" y="-209"/>
                    <wp:lineTo x="-96" y="20998"/>
                    <wp:lineTo x="21298" y="20998"/>
                    <wp:lineTo x="21298" y="-209"/>
                    <wp:lineTo x="-96" y="-209"/>
                  </wp:wrapPolygon>
                </wp:wrapThrough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73140" y="2835275"/>
                          <a:ext cx="10001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icon untuk 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41" type="#_x0000_t202" style="position:absolute;left:0;text-align:left;margin-left:387.9pt;margin-top:75.75pt;width:78.75pt;height:41.25pt;z-index:-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icon untuk hapus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>
                <wp:simplePos x="0" y="0"/>
                <wp:positionH relativeFrom="column">
                  <wp:posOffset>4189095</wp:posOffset>
                </wp:positionH>
                <wp:positionV relativeFrom="paragraph">
                  <wp:posOffset>1183005</wp:posOffset>
                </wp:positionV>
                <wp:extent cx="770890" cy="64770"/>
                <wp:effectExtent l="12700" t="12700" r="16510" b="17780"/>
                <wp:wrapNone/>
                <wp:docPr id="83" name="Left Arr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70890" cy="6477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85F9B" id="Left Arrow 83" o:spid="_x0000_s1026" type="#_x0000_t66" style="position:absolute;margin-left:329.85pt;margin-top:93.15pt;width:60.7pt;height:5.1pt;flip:y;z-index:2515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" adj="907" fillcolor="red" strokecolor="red" strokeweight="2pt"/>
            </w:pict>
          </mc:Fallback>
        </mc:AlternateContent>
      </w:r>
      <w:r>
        <w:rPr>
          <w:lang w:val="en-MY"/>
        </w:rPr>
        <w:tab/>
      </w:r>
      <w:r>
        <w:rPr>
          <w:noProof/>
        </w:rPr>
        <w:drawing>
          <wp:inline distT="0" distB="0" distL="114300" distR="114300">
            <wp:extent cx="3514725" cy="3438525"/>
            <wp:effectExtent l="0" t="0" r="9525" b="9525"/>
            <wp:docPr id="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F153C3" w:rsidRDefault="000C49B3">
      <w:pPr>
        <w:pStyle w:val="ListParagraph"/>
        <w:numPr>
          <w:ilvl w:val="0"/>
          <w:numId w:val="6"/>
        </w:numPr>
        <w:tabs>
          <w:tab w:val="left" w:pos="1181"/>
        </w:tabs>
        <w:spacing w:before="48"/>
        <w:ind w:hanging="3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>
                <wp:simplePos x="0" y="0"/>
                <wp:positionH relativeFrom="column">
                  <wp:posOffset>5039360</wp:posOffset>
                </wp:positionH>
                <wp:positionV relativeFrom="paragraph">
                  <wp:posOffset>1686560</wp:posOffset>
                </wp:positionV>
                <wp:extent cx="1577340" cy="289560"/>
                <wp:effectExtent l="0" t="0" r="381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0C49B3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YA!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2" type="#_x0000_t202" style="position:absolute;left:0;text-align:left;margin-left:396.8pt;margin-top:132.8pt;width:124.2pt;height:22.8pt;z-index:25160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" fillcolor="white [3201]" stroked="f" strokeweight=".5pt">
                <v:textbox>
                  <w:txbxContent>
                    <w:p w:rsidR="00716879" w:rsidRPr="000C49B3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YA!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41A22C31" wp14:editId="05862268">
                <wp:simplePos x="0" y="0"/>
                <wp:positionH relativeFrom="column">
                  <wp:posOffset>2791460</wp:posOffset>
                </wp:positionH>
                <wp:positionV relativeFrom="paragraph">
                  <wp:posOffset>1831341</wp:posOffset>
                </wp:positionV>
                <wp:extent cx="2270760" cy="45719"/>
                <wp:effectExtent l="0" t="0" r="15240" b="12065"/>
                <wp:wrapNone/>
                <wp:docPr id="14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7076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A48DF" id="Left Arrow 23" o:spid="_x0000_s1026" type="#_x0000_t66" style="position:absolute;margin-left:219.8pt;margin-top:144.2pt;width:178.8pt;height:3.6pt;flip:y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" adj="217" fillcolor="red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08224" behindDoc="0" locked="0" layoutInCell="1" allowOverlap="1">
            <wp:simplePos x="0" y="0"/>
            <wp:positionH relativeFrom="column">
              <wp:posOffset>619760</wp:posOffset>
            </wp:positionH>
            <wp:positionV relativeFrom="paragraph">
              <wp:posOffset>368300</wp:posOffset>
            </wp:positionV>
            <wp:extent cx="4335780" cy="1668780"/>
            <wp:effectExtent l="0" t="0" r="7620" b="7620"/>
            <wp:wrapTopAndBottom/>
            <wp:docPr id="17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7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4552">
        <w:t>Klik</w:t>
      </w:r>
      <w:r w:rsidR="002E4552">
        <w:rPr>
          <w:spacing w:val="-2"/>
        </w:rPr>
        <w:t xml:space="preserve"> </w:t>
      </w:r>
      <w:r w:rsidR="002E4552">
        <w:t>butang</w:t>
      </w:r>
      <w:r w:rsidR="002E4552">
        <w:rPr>
          <w:spacing w:val="-3"/>
        </w:rPr>
        <w:t xml:space="preserve"> </w:t>
      </w:r>
      <w:r w:rsidR="002E4552">
        <w:rPr>
          <w:b/>
          <w:lang w:val="en-MY"/>
        </w:rPr>
        <w:t xml:space="preserve">YA </w:t>
      </w:r>
      <w:r w:rsidR="002E4552">
        <w:rPr>
          <w:b/>
          <w:spacing w:val="-3"/>
        </w:rPr>
        <w:t xml:space="preserve"> </w:t>
      </w:r>
      <w:r w:rsidR="002E4552">
        <w:t>untuk</w:t>
      </w:r>
      <w:r w:rsidR="002E4552">
        <w:rPr>
          <w:spacing w:val="-3"/>
        </w:rPr>
        <w:t xml:space="preserve"> </w:t>
      </w:r>
      <w:r w:rsidR="002E4552">
        <w:t>meneruskan</w:t>
      </w:r>
      <w:r w:rsidR="002E4552">
        <w:rPr>
          <w:spacing w:val="-2"/>
        </w:rPr>
        <w:t xml:space="preserve"> </w:t>
      </w:r>
      <w:r w:rsidR="002E4552">
        <w:t>proses</w:t>
      </w:r>
      <w:r w:rsidR="002E4552">
        <w:rPr>
          <w:spacing w:val="-1"/>
        </w:rPr>
        <w:t xml:space="preserve"> </w:t>
      </w:r>
      <w:r w:rsidR="002E4552">
        <w:t>peng</w:t>
      </w:r>
      <w:r w:rsidR="002E4552">
        <w:rPr>
          <w:lang w:val="en-MY"/>
        </w:rPr>
        <w:t>hapusan.</w:t>
      </w: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F153C3" w:rsidRDefault="00F153C3" w:rsidP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1"/>
        </w:tabs>
        <w:spacing w:before="48"/>
        <w:ind w:hanging="361"/>
      </w:pPr>
      <w:r>
        <w:rPr>
          <w:lang w:val="en-MY"/>
        </w:rPr>
        <w:t xml:space="preserve">Seterusnya popup </w:t>
      </w:r>
      <w:r>
        <w:rPr>
          <w:b/>
          <w:bCs/>
          <w:lang w:val="en-MY"/>
        </w:rPr>
        <w:t>Berjaya</w:t>
      </w:r>
      <w:r>
        <w:rPr>
          <w:lang w:val="en-MY"/>
        </w:rPr>
        <w:t xml:space="preserve"> dipaparkan klik butang </w:t>
      </w:r>
      <w:r>
        <w:rPr>
          <w:b/>
          <w:bCs/>
          <w:lang w:val="en-MY"/>
        </w:rPr>
        <w:t>OK</w:t>
      </w:r>
      <w:r>
        <w:rPr>
          <w:lang w:val="en-MY"/>
        </w:rPr>
        <w:t>.</w:t>
      </w:r>
    </w:p>
    <w:p w:rsidR="00F153C3" w:rsidRDefault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column">
                  <wp:posOffset>5039360</wp:posOffset>
                </wp:positionH>
                <wp:positionV relativeFrom="paragraph">
                  <wp:posOffset>1355090</wp:posOffset>
                </wp:positionV>
                <wp:extent cx="1386840" cy="350520"/>
                <wp:effectExtent l="0" t="0" r="381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68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0C49B3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43" type="#_x0000_t202" style="position:absolute;left:0;text-align:left;margin-left:396.8pt;margin-top:106.7pt;width:109.2pt;height:27.6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" fillcolor="white [3201]" stroked="f" strokeweight=".5pt">
                <v:textbox>
                  <w:txbxContent>
                    <w:p w:rsidR="00716879" w:rsidRPr="000C49B3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09248" behindDoc="0" locked="0" layoutInCell="1" allowOverlap="1">
            <wp:simplePos x="0" y="0"/>
            <wp:positionH relativeFrom="column">
              <wp:posOffset>619760</wp:posOffset>
            </wp:positionH>
            <wp:positionV relativeFrom="paragraph">
              <wp:posOffset>204470</wp:posOffset>
            </wp:positionV>
            <wp:extent cx="4335780" cy="1600200"/>
            <wp:effectExtent l="0" t="0" r="7620" b="0"/>
            <wp:wrapTopAndBottom/>
            <wp:docPr id="17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77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41A22C31" wp14:editId="05862268">
                <wp:simplePos x="0" y="0"/>
                <wp:positionH relativeFrom="column">
                  <wp:posOffset>3256280</wp:posOffset>
                </wp:positionH>
                <wp:positionV relativeFrom="paragraph">
                  <wp:posOffset>1484630</wp:posOffset>
                </wp:positionV>
                <wp:extent cx="1798320" cy="45719"/>
                <wp:effectExtent l="0" t="0" r="11430" b="12065"/>
                <wp:wrapNone/>
                <wp:docPr id="1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9832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4DAA1" id="Left Arrow 23" o:spid="_x0000_s1026" type="#_x0000_t66" style="position:absolute;margin-left:256.4pt;margin-top:116.9pt;width:141.6pt;height:3.6pt;flip:y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" adj="275" fillcolor="red" strokecolor="red" strokeweight="2pt"/>
            </w:pict>
          </mc:Fallback>
        </mc:AlternateContent>
      </w: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48"/>
        <w:ind w:hanging="361"/>
      </w:pPr>
      <w:r>
        <w:rPr>
          <w:lang w:val="en-MY"/>
        </w:rPr>
        <w:lastRenderedPageBreak/>
        <w:t xml:space="preserve">Klik pada Tab </w:t>
      </w:r>
      <w:r w:rsidRPr="000C49B3">
        <w:rPr>
          <w:b/>
          <w:lang w:val="en-MY"/>
        </w:rPr>
        <w:t>konfigurasi</w:t>
      </w:r>
    </w:p>
    <w:p w:rsidR="00F153C3" w:rsidRDefault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>
                <wp:simplePos x="0" y="0"/>
                <wp:positionH relativeFrom="column">
                  <wp:posOffset>5797550</wp:posOffset>
                </wp:positionH>
                <wp:positionV relativeFrom="paragraph">
                  <wp:posOffset>164465</wp:posOffset>
                </wp:positionV>
                <wp:extent cx="861060" cy="48006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0C49B3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Konfigurasi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4" type="#_x0000_t202" style="position:absolute;left:0;text-align:left;margin-left:456.5pt;margin-top:12.95pt;width:67.8pt;height:37.8pt;z-index:25161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" fillcolor="white [3201]" stroked="f" strokeweight=".5pt">
                <v:textbox>
                  <w:txbxContent>
                    <w:p w:rsidR="00716879" w:rsidRPr="000C49B3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Konfigurasi</w:t>
                      </w:r>
                    </w:p>
                  </w:txbxContent>
                </v:textbox>
              </v:shape>
            </w:pict>
          </mc:Fallback>
        </mc:AlternateContent>
      </w:r>
    </w:p>
    <w:p w:rsidR="00F153C3" w:rsidRDefault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41A22C31" wp14:editId="05862268">
                <wp:simplePos x="0" y="0"/>
                <wp:positionH relativeFrom="column">
                  <wp:posOffset>2860040</wp:posOffset>
                </wp:positionH>
                <wp:positionV relativeFrom="paragraph">
                  <wp:posOffset>154306</wp:posOffset>
                </wp:positionV>
                <wp:extent cx="2979420" cy="53340"/>
                <wp:effectExtent l="0" t="0" r="11430" b="22860"/>
                <wp:wrapNone/>
                <wp:docPr id="22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0" cy="533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F5C8B" id="Left Arrow 23" o:spid="_x0000_s1026" type="#_x0000_t66" style="position:absolute;margin-left:225.2pt;margin-top:12.15pt;width:234.6pt;height:4.2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" adj="193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267325" cy="4392930"/>
            <wp:effectExtent l="0" t="0" r="9525" b="7620"/>
            <wp:docPr id="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 w:rsidP="000C49B3">
      <w:pPr>
        <w:tabs>
          <w:tab w:val="left" w:pos="1180"/>
          <w:tab w:val="left" w:pos="1181"/>
        </w:tabs>
        <w:spacing w:before="48"/>
      </w:pP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1"/>
        </w:tabs>
        <w:spacing w:line="276" w:lineRule="auto"/>
        <w:ind w:right="538"/>
        <w:rPr>
          <w:sz w:val="20"/>
        </w:rPr>
      </w:pPr>
      <w:r>
        <w:rPr>
          <w:lang w:val="en-MY"/>
        </w:rPr>
        <w:t xml:space="preserve">Penetapan </w:t>
      </w:r>
      <w:r>
        <w:rPr>
          <w:b/>
          <w:bCs/>
          <w:lang w:val="en-MY"/>
        </w:rPr>
        <w:t xml:space="preserve">Konfigurasi ketika </w:t>
      </w:r>
      <w:proofErr w:type="gramStart"/>
      <w:r>
        <w:rPr>
          <w:b/>
          <w:bCs/>
          <w:lang w:val="en-MY"/>
        </w:rPr>
        <w:t>Puasa</w:t>
      </w:r>
      <w:r>
        <w:rPr>
          <w:lang w:val="en-MY"/>
        </w:rPr>
        <w:t xml:space="preserve">  sila</w:t>
      </w:r>
      <w:proofErr w:type="gramEnd"/>
      <w:r>
        <w:rPr>
          <w:lang w:val="en-MY"/>
        </w:rPr>
        <w:t xml:space="preserve"> p</w:t>
      </w:r>
      <w:r>
        <w:t>ilih</w:t>
      </w:r>
      <w:r>
        <w:rPr>
          <w:spacing w:val="10"/>
        </w:rPr>
        <w:t xml:space="preserve"> </w:t>
      </w:r>
      <w:r>
        <w:rPr>
          <w:b/>
          <w:lang w:val="en-MY"/>
        </w:rPr>
        <w:t>Puasa</w:t>
      </w:r>
      <w:r>
        <w:rPr>
          <w:b/>
          <w:spacing w:val="12"/>
        </w:rPr>
        <w:t xml:space="preserve"> </w:t>
      </w:r>
      <w:r>
        <w:rPr>
          <w:lang w:val="en-MY"/>
        </w:rPr>
        <w:t>atau</w:t>
      </w:r>
      <w:r>
        <w:rPr>
          <w:spacing w:val="13"/>
        </w:rPr>
        <w:t xml:space="preserve"> </w:t>
      </w:r>
      <w:r>
        <w:rPr>
          <w:b/>
          <w:lang w:val="en-MY"/>
        </w:rPr>
        <w:t xml:space="preserve">Normal. </w:t>
      </w:r>
      <w:r>
        <w:rPr>
          <w:lang w:val="en-MY"/>
        </w:rPr>
        <w:t xml:space="preserve"> Maklumat akan terus bertukar mengikut pilihan berkaitan.</w:t>
      </w:r>
    </w:p>
    <w:p w:rsidR="00F153C3" w:rsidRDefault="000C49B3">
      <w:pPr>
        <w:pStyle w:val="ListParagraph"/>
        <w:tabs>
          <w:tab w:val="left" w:pos="1181"/>
        </w:tabs>
        <w:spacing w:line="276" w:lineRule="auto"/>
        <w:ind w:left="820" w:right="538" w:firstLine="0"/>
        <w:rPr>
          <w:sz w:val="20"/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41A22C31" wp14:editId="05862268">
                <wp:simplePos x="0" y="0"/>
                <wp:positionH relativeFrom="column">
                  <wp:posOffset>3899760</wp:posOffset>
                </wp:positionH>
                <wp:positionV relativeFrom="paragraph">
                  <wp:posOffset>1878418</wp:posOffset>
                </wp:positionV>
                <wp:extent cx="591140" cy="56525"/>
                <wp:effectExtent l="0" t="190500" r="0" b="191135"/>
                <wp:wrapNone/>
                <wp:docPr id="2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48754">
                          <a:off x="0" y="0"/>
                          <a:ext cx="591140" cy="565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0E05C" id="Left Arrow 23" o:spid="_x0000_s1026" type="#_x0000_t66" style="position:absolute;margin-left:307.05pt;margin-top:147.9pt;width:46.55pt;height:4.45pt;rotation:9119066fd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" adj="1033" fillcolor="red" strokecolor="red" strokeweight="2pt"/>
            </w:pict>
          </mc:Fallback>
        </mc:AlternateContent>
      </w:r>
      <w:r w:rsidR="002E4552">
        <w:rPr>
          <w:sz w:val="20"/>
          <w:lang w:val="en-MY"/>
        </w:rPr>
        <w:tab/>
      </w:r>
      <w:r w:rsidR="002E4552">
        <w:rPr>
          <w:sz w:val="20"/>
          <w:lang w:val="en-MY"/>
        </w:rPr>
        <w:tab/>
      </w:r>
      <w:r w:rsidR="002E4552">
        <w:rPr>
          <w:sz w:val="20"/>
          <w:lang w:val="en-MY"/>
        </w:rPr>
        <w:tab/>
      </w:r>
      <w:r w:rsidR="002E4552">
        <w:rPr>
          <w:sz w:val="20"/>
          <w:lang w:val="en-MY"/>
        </w:rPr>
        <w:tab/>
      </w:r>
      <w:r w:rsidR="002E4552">
        <w:rPr>
          <w:noProof/>
          <w:sz w:val="20"/>
          <w:lang w:val="en-MY"/>
        </w:rPr>
        <w:drawing>
          <wp:inline distT="0" distB="0" distL="114300" distR="114300">
            <wp:extent cx="5276850" cy="1590675"/>
            <wp:effectExtent l="0" t="0" r="0" b="9525"/>
            <wp:docPr id="93" name="Picture 93" descr="pcrspu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pcrspuasa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C3" w:rsidRDefault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1" locked="0" layoutInCell="1" allowOverlap="1">
                <wp:simplePos x="0" y="0"/>
                <wp:positionH relativeFrom="column">
                  <wp:posOffset>3164840</wp:posOffset>
                </wp:positionH>
                <wp:positionV relativeFrom="paragraph">
                  <wp:posOffset>50800</wp:posOffset>
                </wp:positionV>
                <wp:extent cx="1539240" cy="464820"/>
                <wp:effectExtent l="0" t="0" r="381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0C49B3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Pilih Puasa atau Normal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45" type="#_x0000_t202" style="position:absolute;left:0;text-align:left;margin-left:249.2pt;margin-top:4pt;width:121.2pt;height:36.6pt;z-index:-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" fillcolor="white [3201]" stroked="f" strokeweight=".5pt">
                <v:textbox>
                  <w:txbxContent>
                    <w:p w:rsidR="00716879" w:rsidRPr="000C49B3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Pilih Puasa atau Normal</w:t>
                      </w:r>
                    </w:p>
                  </w:txbxContent>
                </v:textbox>
              </v:shape>
            </w:pict>
          </mc:Fallback>
        </mc:AlternateContent>
      </w:r>
    </w:p>
    <w:p w:rsidR="000C49B3" w:rsidRDefault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0C49B3" w:rsidRDefault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2E4552" w:rsidRDefault="002E4552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0C49B3" w:rsidRDefault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0C49B3" w:rsidRDefault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0C49B3" w:rsidRDefault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0C49B3" w:rsidRDefault="000C49B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F153C3" w:rsidRPr="002E4552" w:rsidRDefault="002E4552">
      <w:pPr>
        <w:pStyle w:val="ListParagraph"/>
        <w:numPr>
          <w:ilvl w:val="0"/>
          <w:numId w:val="6"/>
        </w:numPr>
        <w:tabs>
          <w:tab w:val="left" w:pos="1181"/>
        </w:tabs>
        <w:spacing w:line="276" w:lineRule="auto"/>
        <w:ind w:right="538"/>
        <w:rPr>
          <w:sz w:val="20"/>
        </w:rPr>
      </w:pPr>
      <w:r>
        <w:rPr>
          <w:lang w:val="en-MY"/>
        </w:rPr>
        <w:t xml:space="preserve">Penetapan </w:t>
      </w:r>
      <w:r>
        <w:rPr>
          <w:b/>
          <w:bCs/>
          <w:lang w:val="en-MY"/>
        </w:rPr>
        <w:t>Konfigurasi ketika Mengandung</w:t>
      </w:r>
      <w:r>
        <w:rPr>
          <w:lang w:val="en-MY"/>
        </w:rPr>
        <w:t xml:space="preserve">. Sila pilih </w:t>
      </w:r>
      <w:r w:rsidRPr="002E4552">
        <w:rPr>
          <w:b/>
          <w:lang w:val="en-MY"/>
        </w:rPr>
        <w:t>tarikh mula</w:t>
      </w:r>
      <w:r>
        <w:rPr>
          <w:lang w:val="en-MY"/>
        </w:rPr>
        <w:t xml:space="preserve"> dan </w:t>
      </w:r>
      <w:r w:rsidRPr="002E4552">
        <w:rPr>
          <w:b/>
          <w:lang w:val="en-MY"/>
        </w:rPr>
        <w:t>tarikh tamat</w:t>
      </w:r>
      <w:r>
        <w:rPr>
          <w:lang w:val="en-MY"/>
        </w:rPr>
        <w:t xml:space="preserve"> yang berkaitan. </w:t>
      </w:r>
      <w:r>
        <w:t>Klik butang</w:t>
      </w:r>
      <w:r>
        <w:rPr>
          <w:spacing w:val="-2"/>
        </w:rPr>
        <w:t xml:space="preserve"> </w:t>
      </w:r>
      <w:r>
        <w:rPr>
          <w:b/>
        </w:rPr>
        <w:t>Simpan</w:t>
      </w:r>
      <w:r>
        <w:rPr>
          <w:b/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mengemaskini</w:t>
      </w:r>
      <w:r>
        <w:rPr>
          <w:spacing w:val="-2"/>
        </w:rPr>
        <w:t xml:space="preserve"> </w:t>
      </w:r>
      <w:r>
        <w:t>maklumat.</w:t>
      </w:r>
      <w:r w:rsidR="000C49B3" w:rsidRPr="000C49B3">
        <w:rPr>
          <w:noProof/>
        </w:rPr>
        <w:t xml:space="preserve"> </w:t>
      </w:r>
    </w:p>
    <w:p w:rsidR="002E4552" w:rsidRDefault="002E4552" w:rsidP="002E4552">
      <w:pPr>
        <w:pStyle w:val="ListParagraph"/>
        <w:tabs>
          <w:tab w:val="left" w:pos="1181"/>
        </w:tabs>
        <w:spacing w:line="276" w:lineRule="auto"/>
        <w:ind w:right="538" w:firstLine="0"/>
        <w:rPr>
          <w:sz w:val="20"/>
        </w:rPr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8" w:firstLine="0"/>
        <w:rPr>
          <w:sz w:val="20"/>
        </w:rPr>
      </w:pP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8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>
                <wp:simplePos x="0" y="0"/>
                <wp:positionH relativeFrom="column">
                  <wp:posOffset>4224020</wp:posOffset>
                </wp:positionH>
                <wp:positionV relativeFrom="paragraph">
                  <wp:posOffset>779780</wp:posOffset>
                </wp:positionV>
                <wp:extent cx="1760220" cy="4953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E4552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Pilih Tarikh Mula dan Tarikh Tamat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6" type="#_x0000_t202" style="position:absolute;left:0;text-align:left;margin-left:332.6pt;margin-top:61.4pt;width:138.6pt;height:39pt;z-index:25151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" fillcolor="white [3201]" stroked="f" strokeweight=".5pt">
                <v:textbox>
                  <w:txbxContent>
                    <w:p w:rsidR="00716879" w:rsidRPr="002E4552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Pilih Tarikh Mula dan Tarikh Tamat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>
                <wp:simplePos x="0" y="0"/>
                <wp:positionH relativeFrom="column">
                  <wp:posOffset>4307840</wp:posOffset>
                </wp:positionH>
                <wp:positionV relativeFrom="paragraph">
                  <wp:posOffset>1845310</wp:posOffset>
                </wp:positionV>
                <wp:extent cx="1463040" cy="396240"/>
                <wp:effectExtent l="0" t="0" r="3810" b="38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E4552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47" type="#_x0000_t202" style="position:absolute;left:0;text-align:left;margin-left:339.2pt;margin-top:145.3pt;width:115.2pt;height:31.2pt;z-index: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" fillcolor="white [3201]" stroked="f" strokeweight=".5pt">
                <v:textbox>
                  <w:txbxContent>
                    <w:p w:rsidR="00716879" w:rsidRPr="002E4552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Simpan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41A22C31" wp14:editId="05862268">
                <wp:simplePos x="0" y="0"/>
                <wp:positionH relativeFrom="column">
                  <wp:posOffset>2418080</wp:posOffset>
                </wp:positionH>
                <wp:positionV relativeFrom="paragraph">
                  <wp:posOffset>1967230</wp:posOffset>
                </wp:positionV>
                <wp:extent cx="1935480" cy="48895"/>
                <wp:effectExtent l="0" t="0" r="26670" b="27305"/>
                <wp:wrapNone/>
                <wp:docPr id="30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488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2DFF3" id="Left Arrow 23" o:spid="_x0000_s1026" type="#_x0000_t66" style="position:absolute;margin-left:190.4pt;margin-top:154.9pt;width:152.4pt;height:3.85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" adj="273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41A22C31" wp14:editId="05862268">
                <wp:simplePos x="0" y="0"/>
                <wp:positionH relativeFrom="column">
                  <wp:posOffset>2402840</wp:posOffset>
                </wp:positionH>
                <wp:positionV relativeFrom="paragraph">
                  <wp:posOffset>961390</wp:posOffset>
                </wp:positionV>
                <wp:extent cx="1920240" cy="45719"/>
                <wp:effectExtent l="0" t="0" r="22860" b="12065"/>
                <wp:wrapNone/>
                <wp:docPr id="2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B9F1" id="Left Arrow 23" o:spid="_x0000_s1026" type="#_x0000_t66" style="position:absolute;margin-left:189.2pt;margin-top:75.7pt;width:151.2pt;height:3.6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" adj="257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5314950" cy="2324100"/>
            <wp:effectExtent l="0" t="0" r="0" b="0"/>
            <wp:docPr id="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552" w:rsidRDefault="002E4552">
      <w:pPr>
        <w:pStyle w:val="ListParagraph"/>
        <w:tabs>
          <w:tab w:val="left" w:pos="1181"/>
        </w:tabs>
        <w:spacing w:line="276" w:lineRule="auto"/>
        <w:ind w:left="820" w:right="538" w:firstLine="0"/>
        <w:rPr>
          <w:sz w:val="20"/>
        </w:rPr>
      </w:pPr>
    </w:p>
    <w:p w:rsidR="002E4552" w:rsidRDefault="002E4552">
      <w:pPr>
        <w:pStyle w:val="ListParagraph"/>
        <w:tabs>
          <w:tab w:val="left" w:pos="1181"/>
        </w:tabs>
        <w:spacing w:line="276" w:lineRule="auto"/>
        <w:ind w:left="820" w:right="538" w:firstLine="0"/>
        <w:rPr>
          <w:sz w:val="20"/>
        </w:rPr>
      </w:pPr>
    </w:p>
    <w:p w:rsidR="002E4552" w:rsidRDefault="002E4552">
      <w:pPr>
        <w:pStyle w:val="ListParagraph"/>
        <w:tabs>
          <w:tab w:val="left" w:pos="1181"/>
        </w:tabs>
        <w:spacing w:line="276" w:lineRule="auto"/>
        <w:ind w:left="820" w:right="538" w:firstLine="0"/>
        <w:rPr>
          <w:sz w:val="20"/>
        </w:rPr>
      </w:pP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1"/>
        </w:tabs>
        <w:ind w:hanging="361"/>
      </w:pPr>
      <w:r>
        <w:rPr>
          <w:b/>
          <w:lang w:val="en-MY"/>
        </w:rPr>
        <w:t xml:space="preserve">Tempoh </w:t>
      </w:r>
      <w:proofErr w:type="gramStart"/>
      <w:r>
        <w:rPr>
          <w:b/>
          <w:lang w:val="en-MY"/>
        </w:rPr>
        <w:t xml:space="preserve">mengandung </w:t>
      </w:r>
      <w:r>
        <w:rPr>
          <w:spacing w:val="-5"/>
        </w:rPr>
        <w:t xml:space="preserve"> </w:t>
      </w:r>
      <w:r>
        <w:rPr>
          <w:lang w:val="en-MY"/>
        </w:rPr>
        <w:t>yang</w:t>
      </w:r>
      <w:proofErr w:type="gramEnd"/>
      <w:r>
        <w:rPr>
          <w:lang w:val="en-MY"/>
        </w:rPr>
        <w:t xml:space="preserve"> disimpan</w:t>
      </w:r>
      <w:r>
        <w:rPr>
          <w:spacing w:val="-1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terpapar dilaman sebelah kanan.</w:t>
      </w:r>
    </w:p>
    <w:p w:rsidR="00F153C3" w:rsidRDefault="00F153C3">
      <w:pPr>
        <w:pStyle w:val="ListParagraph"/>
        <w:tabs>
          <w:tab w:val="left" w:pos="1181"/>
        </w:tabs>
        <w:ind w:left="819" w:firstLine="0"/>
      </w:pPr>
    </w:p>
    <w:p w:rsidR="00F153C3" w:rsidRDefault="002E4552">
      <w:pPr>
        <w:pStyle w:val="ListParagraph"/>
        <w:tabs>
          <w:tab w:val="left" w:pos="1181"/>
        </w:tabs>
        <w:spacing w:before="48"/>
        <w:ind w:left="819" w:firstLine="0"/>
      </w:pPr>
      <w:r>
        <w:rPr>
          <w:noProof/>
        </w:rPr>
        <w:drawing>
          <wp:inline distT="0" distB="0" distL="114300" distR="114300">
            <wp:extent cx="5353050" cy="2286000"/>
            <wp:effectExtent l="0" t="0" r="0" b="0"/>
            <wp:docPr id="9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2E4552" w:rsidRDefault="002E4552" w:rsidP="002E4552">
      <w:pPr>
        <w:tabs>
          <w:tab w:val="left" w:pos="1181"/>
        </w:tabs>
        <w:spacing w:before="48"/>
      </w:pPr>
    </w:p>
    <w:p w:rsidR="00F153C3" w:rsidRDefault="00F153C3">
      <w:pPr>
        <w:pStyle w:val="ListParagraph"/>
        <w:tabs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48"/>
        <w:ind w:hanging="361"/>
      </w:pPr>
      <w:r>
        <w:t>Klik</w:t>
      </w:r>
      <w:r>
        <w:rPr>
          <w:spacing w:val="-1"/>
        </w:rPr>
        <w:t xml:space="preserve"> </w:t>
      </w:r>
      <w:r>
        <w:t>ikon</w:t>
      </w:r>
      <w:r>
        <w:rPr>
          <w:spacing w:val="-1"/>
        </w:rPr>
        <w:t xml:space="preserve"> </w:t>
      </w:r>
      <w:r>
        <w:rPr>
          <w:b/>
          <w:lang w:val="en-MY"/>
        </w:rPr>
        <w:t>delete</w:t>
      </w:r>
      <w:r>
        <w:rPr>
          <w:b/>
          <w:spacing w:val="-4"/>
        </w:rPr>
        <w:t xml:space="preserve"> </w:t>
      </w:r>
      <w:r>
        <w:rPr>
          <w:b/>
        </w:rPr>
        <w:t xml:space="preserve"> </w:t>
      </w:r>
      <w:r>
        <w:t>untuk hapus</w:t>
      </w:r>
      <w:r>
        <w:rPr>
          <w:spacing w:val="-1"/>
        </w:rPr>
        <w:t xml:space="preserve"> </w:t>
      </w:r>
      <w:r>
        <w:t>maklumat</w:t>
      </w:r>
      <w:r>
        <w:rPr>
          <w:spacing w:val="-3"/>
        </w:rPr>
        <w:t xml:space="preserve"> </w:t>
      </w:r>
      <w:r>
        <w:rPr>
          <w:b/>
          <w:bCs/>
          <w:lang w:val="en-MY"/>
        </w:rPr>
        <w:t>Tempoh Mengandung</w:t>
      </w:r>
      <w:r>
        <w:rPr>
          <w:spacing w:val="-2"/>
        </w:rPr>
        <w:t xml:space="preserve"> 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dikehendaki.</w:t>
      </w: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560" behindDoc="1" locked="0" layoutInCell="1" allowOverlap="1">
                <wp:simplePos x="0" y="0"/>
                <wp:positionH relativeFrom="column">
                  <wp:posOffset>5618480</wp:posOffset>
                </wp:positionH>
                <wp:positionV relativeFrom="paragraph">
                  <wp:posOffset>1077595</wp:posOffset>
                </wp:positionV>
                <wp:extent cx="1005840" cy="441960"/>
                <wp:effectExtent l="0" t="0" r="381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E4552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Icon 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48" type="#_x0000_t202" style="position:absolute;left:0;text-align:left;margin-left:442.4pt;margin-top:84.85pt;width:79.2pt;height:34.8pt;z-index:-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" fillcolor="white [3201]" stroked="f" strokeweight=".5pt">
                <v:textbox>
                  <w:txbxContent>
                    <w:p w:rsidR="00716879" w:rsidRPr="002E4552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Icon Hapus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41A22C31" wp14:editId="05862268">
                <wp:simplePos x="0" y="0"/>
                <wp:positionH relativeFrom="column">
                  <wp:posOffset>4864100</wp:posOffset>
                </wp:positionH>
                <wp:positionV relativeFrom="paragraph">
                  <wp:posOffset>1283335</wp:posOffset>
                </wp:positionV>
                <wp:extent cx="777240" cy="45719"/>
                <wp:effectExtent l="0" t="0" r="22860" b="12065"/>
                <wp:wrapNone/>
                <wp:docPr id="3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4693F" id="Left Arrow 23" o:spid="_x0000_s1026" type="#_x0000_t66" style="position:absolute;margin-left:383pt;margin-top:101.05pt;width:61.2pt;height:3.6pt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" adj="635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5067300" cy="2228850"/>
            <wp:effectExtent l="0" t="0" r="0" b="0"/>
            <wp:docPr id="9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1"/>
        </w:tabs>
        <w:spacing w:before="48"/>
        <w:ind w:hanging="361"/>
      </w:pPr>
      <w:r>
        <w:t>Klik</w:t>
      </w:r>
      <w:r>
        <w:rPr>
          <w:spacing w:val="-2"/>
        </w:rPr>
        <w:t xml:space="preserve"> </w:t>
      </w:r>
      <w:r>
        <w:t>butang</w:t>
      </w:r>
      <w:r>
        <w:rPr>
          <w:spacing w:val="-3"/>
        </w:rPr>
        <w:t xml:space="preserve"> </w:t>
      </w:r>
      <w:r>
        <w:rPr>
          <w:b/>
          <w:lang w:val="en-MY"/>
        </w:rPr>
        <w:t xml:space="preserve">YA </w:t>
      </w:r>
      <w:r>
        <w:rPr>
          <w:b/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meneruskan</w:t>
      </w:r>
      <w:r>
        <w:rPr>
          <w:spacing w:val="-2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peng</w:t>
      </w:r>
      <w:r>
        <w:rPr>
          <w:lang w:val="en-MY"/>
        </w:rPr>
        <w:t>hapusan.</w:t>
      </w:r>
    </w:p>
    <w:p w:rsidR="00F153C3" w:rsidRDefault="00F153C3">
      <w:pPr>
        <w:pStyle w:val="ListParagraph"/>
        <w:tabs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tabs>
          <w:tab w:val="left" w:pos="1181"/>
        </w:tabs>
        <w:spacing w:before="48"/>
        <w:ind w:left="819" w:firstLine="0"/>
      </w:pPr>
      <w:r>
        <w:rPr>
          <w:noProof/>
        </w:rPr>
        <w:drawing>
          <wp:inline distT="0" distB="0" distL="114300" distR="114300">
            <wp:extent cx="4952365" cy="2419350"/>
            <wp:effectExtent l="0" t="0" r="635" b="0"/>
            <wp:docPr id="17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7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2E4552">
      <w:pPr>
        <w:pStyle w:val="ListParagraph"/>
        <w:tabs>
          <w:tab w:val="left" w:pos="1180"/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41A22C31" wp14:editId="05862268">
                <wp:simplePos x="0" y="0"/>
                <wp:positionH relativeFrom="column">
                  <wp:posOffset>2447777</wp:posOffset>
                </wp:positionH>
                <wp:positionV relativeFrom="paragraph">
                  <wp:posOffset>82162</wp:posOffset>
                </wp:positionV>
                <wp:extent cx="657054" cy="45719"/>
                <wp:effectExtent l="0" t="190500" r="0" b="202565"/>
                <wp:wrapNone/>
                <wp:docPr id="3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85004" flipV="1">
                          <a:off x="0" y="0"/>
                          <a:ext cx="657054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E978F" id="Left Arrow 23" o:spid="_x0000_s1026" type="#_x0000_t66" style="position:absolute;margin-left:192.75pt;margin-top:6.45pt;width:51.75pt;height:3.6pt;rotation:-2386607fd;flip:y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" adj="751" fillcolor="red" strokecolor="red" strokeweight="2pt"/>
            </w:pict>
          </mc:Fallback>
        </mc:AlternateContent>
      </w:r>
    </w:p>
    <w:p w:rsidR="002E4552" w:rsidRDefault="002E4552" w:rsidP="002E4552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608" behindDoc="1" locked="0" layoutInCell="1" allowOverlap="1">
                <wp:simplePos x="0" y="0"/>
                <wp:positionH relativeFrom="column">
                  <wp:posOffset>3020060</wp:posOffset>
                </wp:positionH>
                <wp:positionV relativeFrom="paragraph">
                  <wp:posOffset>7620</wp:posOffset>
                </wp:positionV>
                <wp:extent cx="1485900" cy="259080"/>
                <wp:effectExtent l="0" t="0" r="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E4552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YA!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49" type="#_x0000_t202" style="position:absolute;margin-left:237.8pt;margin-top:.6pt;width:117pt;height:20.4pt;z-index:-251791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" fillcolor="white [3201]" stroked="f" strokeweight=".5pt">
                <v:textbox>
                  <w:txbxContent>
                    <w:p w:rsidR="00716879" w:rsidRPr="002E4552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YA!</w:t>
                      </w:r>
                    </w:p>
                  </w:txbxContent>
                </v:textbox>
              </v:shape>
            </w:pict>
          </mc:Fallback>
        </mc:AlternateContent>
      </w:r>
    </w:p>
    <w:p w:rsidR="002E4552" w:rsidRDefault="002E4552" w:rsidP="002E4552">
      <w:pPr>
        <w:tabs>
          <w:tab w:val="left" w:pos="3216"/>
        </w:tabs>
      </w:pPr>
    </w:p>
    <w:p w:rsidR="00F153C3" w:rsidRPr="002E4552" w:rsidRDefault="002E4552" w:rsidP="002E4552">
      <w:pPr>
        <w:tabs>
          <w:tab w:val="left" w:pos="3216"/>
        </w:tabs>
        <w:sectPr w:rsidR="00F153C3" w:rsidRPr="002E4552">
          <w:pgSz w:w="12240" w:h="15840"/>
          <w:pgMar w:top="1380" w:right="900" w:bottom="280" w:left="1340" w:header="284" w:footer="0" w:gutter="0"/>
          <w:cols w:space="720"/>
        </w:sectPr>
      </w:pPr>
      <w:r>
        <w:tab/>
      </w:r>
    </w:p>
    <w:p w:rsidR="00F153C3" w:rsidRDefault="002E4552">
      <w:pPr>
        <w:pStyle w:val="Heading1"/>
        <w:numPr>
          <w:ilvl w:val="1"/>
          <w:numId w:val="4"/>
        </w:numPr>
        <w:tabs>
          <w:tab w:val="left" w:pos="1154"/>
        </w:tabs>
      </w:pPr>
      <w:bookmarkStart w:id="3" w:name="_TOC_250007"/>
      <w:r>
        <w:rPr>
          <w:u w:val="single"/>
        </w:rPr>
        <w:lastRenderedPageBreak/>
        <w:t>Kemaskini</w:t>
      </w:r>
      <w:r>
        <w:rPr>
          <w:spacing w:val="-3"/>
          <w:u w:val="single"/>
        </w:rPr>
        <w:t xml:space="preserve"> </w:t>
      </w:r>
      <w:r>
        <w:rPr>
          <w:u w:val="single"/>
        </w:rPr>
        <w:t>Pegawai</w:t>
      </w:r>
      <w:r>
        <w:rPr>
          <w:spacing w:val="-6"/>
          <w:u w:val="single"/>
        </w:rPr>
        <w:t xml:space="preserve"> </w:t>
      </w:r>
      <w:r>
        <w:rPr>
          <w:u w:val="single"/>
        </w:rPr>
        <w:t>Penilai</w:t>
      </w:r>
      <w:r>
        <w:rPr>
          <w:spacing w:val="-4"/>
          <w:u w:val="single"/>
        </w:rPr>
        <w:t xml:space="preserve"> </w:t>
      </w:r>
      <w:r>
        <w:rPr>
          <w:spacing w:val="-6"/>
          <w:u w:val="single"/>
        </w:rPr>
        <w:t xml:space="preserve"> </w:t>
      </w:r>
      <w:bookmarkEnd w:id="3"/>
      <w:r>
        <w:rPr>
          <w:u w:val="single"/>
        </w:rPr>
        <w:t>(PP)</w:t>
      </w:r>
    </w:p>
    <w:p w:rsidR="00F153C3" w:rsidRDefault="00F153C3">
      <w:pPr>
        <w:pStyle w:val="BodyText"/>
        <w:spacing w:before="11"/>
        <w:rPr>
          <w:b/>
          <w:sz w:val="14"/>
        </w:rPr>
      </w:pPr>
    </w:p>
    <w:p w:rsidR="00F153C3" w:rsidRDefault="002E4552">
      <w:pPr>
        <w:pStyle w:val="ListParagraph"/>
        <w:numPr>
          <w:ilvl w:val="0"/>
          <w:numId w:val="7"/>
        </w:numPr>
        <w:tabs>
          <w:tab w:val="left" w:pos="1181"/>
        </w:tabs>
        <w:spacing w:before="56" w:line="278" w:lineRule="auto"/>
        <w:ind w:right="532"/>
      </w:pPr>
      <w:r>
        <w:t>Klik</w:t>
      </w:r>
      <w:r>
        <w:rPr>
          <w:spacing w:val="25"/>
        </w:rPr>
        <w:t xml:space="preserve"> </w:t>
      </w:r>
      <w:r>
        <w:t>pada</w:t>
      </w:r>
      <w:r>
        <w:rPr>
          <w:spacing w:val="24"/>
        </w:rPr>
        <w:t xml:space="preserve"> </w:t>
      </w:r>
      <w:r>
        <w:t>butang</w:t>
      </w:r>
      <w:r>
        <w:rPr>
          <w:spacing w:val="24"/>
        </w:rPr>
        <w:t xml:space="preserve"> </w:t>
      </w:r>
      <w:r>
        <w:rPr>
          <w:b/>
        </w:rPr>
        <w:t>PPP</w:t>
      </w:r>
      <w:r>
        <w:rPr>
          <w:b/>
          <w:spacing w:val="25"/>
        </w:rPr>
        <w:t xml:space="preserve"> </w:t>
      </w:r>
      <w:r>
        <w:t>untuk</w:t>
      </w:r>
      <w:r>
        <w:rPr>
          <w:spacing w:val="25"/>
        </w:rPr>
        <w:t xml:space="preserve"> </w:t>
      </w:r>
      <w:r>
        <w:t>mengemaskini</w:t>
      </w:r>
      <w:r>
        <w:rPr>
          <w:spacing w:val="24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Pegawai</w:t>
      </w:r>
      <w:r>
        <w:rPr>
          <w:spacing w:val="22"/>
        </w:rPr>
        <w:t xml:space="preserve"> </w:t>
      </w:r>
      <w:r>
        <w:t>Penilai</w:t>
      </w:r>
      <w:r>
        <w:rPr>
          <w:spacing w:val="26"/>
        </w:rPr>
        <w:t xml:space="preserve"> </w:t>
      </w:r>
      <w:r>
        <w:t>(PP)</w:t>
      </w:r>
      <w:r>
        <w:rPr>
          <w:spacing w:val="26"/>
        </w:rPr>
        <w:t xml:space="preserve"> </w:t>
      </w:r>
      <w:r>
        <w:t>bagi</w:t>
      </w:r>
      <w:r>
        <w:rPr>
          <w:lang w:val="en-MY"/>
        </w:rPr>
        <w:t xml:space="preserve"> </w:t>
      </w:r>
      <w:r>
        <w:rPr>
          <w:spacing w:val="-47"/>
        </w:rPr>
        <w:t xml:space="preserve"> </w:t>
      </w:r>
      <w:r>
        <w:t>kakitangan.</w:t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2E4552" w:rsidP="00730F5A">
      <w:pPr>
        <w:pStyle w:val="BodyText"/>
        <w:ind w:left="720" w:firstLine="72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9840" behindDoc="1" locked="0" layoutInCell="1" allowOverlap="1">
                <wp:simplePos x="0" y="0"/>
                <wp:positionH relativeFrom="column">
                  <wp:posOffset>4582160</wp:posOffset>
                </wp:positionH>
                <wp:positionV relativeFrom="paragraph">
                  <wp:posOffset>40005</wp:posOffset>
                </wp:positionV>
                <wp:extent cx="1409700" cy="3048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E4552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Pegawai Penilai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50" type="#_x0000_t202" style="position:absolute;left:0;text-align:left;margin-left:360.8pt;margin-top:3.15pt;width:111pt;height:24pt;z-index:-25169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" fillcolor="white [3201]" stroked="f" strokeweight=".5pt">
                <v:textbox>
                  <w:txbxContent>
                    <w:p w:rsidR="00716879" w:rsidRPr="002E4552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Pegawai Penilai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41A22C31" wp14:editId="05862268">
                <wp:simplePos x="0" y="0"/>
                <wp:positionH relativeFrom="column">
                  <wp:posOffset>3766820</wp:posOffset>
                </wp:positionH>
                <wp:positionV relativeFrom="paragraph">
                  <wp:posOffset>161925</wp:posOffset>
                </wp:positionV>
                <wp:extent cx="838200" cy="45720"/>
                <wp:effectExtent l="0" t="0" r="19050" b="11430"/>
                <wp:wrapNone/>
                <wp:docPr id="4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572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23290" id="Left Arrow 23" o:spid="_x0000_s1026" type="#_x0000_t66" style="position:absolute;margin-left:296.6pt;margin-top:12.75pt;width:66pt;height:3.6pt;z-index:25152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" adj="589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76575" cy="581025"/>
            <wp:effectExtent l="0" t="0" r="9525" b="9525"/>
            <wp:docPr id="10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spacing w:before="3"/>
        <w:rPr>
          <w:sz w:val="28"/>
        </w:rPr>
      </w:pPr>
    </w:p>
    <w:p w:rsidR="00F153C3" w:rsidRDefault="002E4552">
      <w:pPr>
        <w:pStyle w:val="ListParagraph"/>
        <w:numPr>
          <w:ilvl w:val="0"/>
          <w:numId w:val="7"/>
        </w:numPr>
        <w:tabs>
          <w:tab w:val="left" w:pos="1181"/>
        </w:tabs>
        <w:spacing w:before="57"/>
        <w:ind w:hanging="361"/>
      </w:pPr>
      <w:r>
        <w:t>Popup</w:t>
      </w:r>
      <w:r>
        <w:rPr>
          <w:spacing w:val="-2"/>
        </w:rPr>
        <w:t xml:space="preserve"> </w:t>
      </w:r>
      <w:r>
        <w:rPr>
          <w:b/>
        </w:rPr>
        <w:t>Pegawai</w:t>
      </w:r>
      <w:r>
        <w:rPr>
          <w:b/>
          <w:spacing w:val="-4"/>
        </w:rPr>
        <w:t xml:space="preserve"> </w:t>
      </w:r>
      <w:r>
        <w:rPr>
          <w:b/>
        </w:rPr>
        <w:t>Penilai</w:t>
      </w:r>
      <w:r>
        <w:rPr>
          <w:b/>
          <w:spacing w:val="1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terpapar.</w:t>
      </w:r>
      <w:r>
        <w:rPr>
          <w:lang w:val="en-MY"/>
        </w:rPr>
        <w:t xml:space="preserve">Klik butang kemaskini untuk kemaskini maklumat </w:t>
      </w:r>
      <w:r>
        <w:t>Pegawai</w:t>
      </w:r>
      <w:r>
        <w:rPr>
          <w:spacing w:val="22"/>
        </w:rPr>
        <w:t xml:space="preserve"> </w:t>
      </w:r>
      <w:r>
        <w:t>Penilai</w:t>
      </w:r>
      <w:r>
        <w:rPr>
          <w:spacing w:val="21"/>
        </w:rPr>
        <w:t xml:space="preserve"> </w:t>
      </w:r>
      <w:r>
        <w:t>Pertama</w:t>
      </w:r>
      <w:r>
        <w:rPr>
          <w:spacing w:val="26"/>
        </w:rPr>
        <w:t xml:space="preserve"> </w:t>
      </w:r>
      <w:r>
        <w:t>(PPP)</w:t>
      </w:r>
      <w:r>
        <w:rPr>
          <w:lang w:val="en-MY"/>
        </w:rPr>
        <w:t xml:space="preserve"> atau </w:t>
      </w:r>
      <w:r>
        <w:t>Pegawai</w:t>
      </w:r>
      <w:r>
        <w:rPr>
          <w:spacing w:val="22"/>
        </w:rPr>
        <w:t xml:space="preserve"> </w:t>
      </w:r>
      <w:r>
        <w:t>Penilai</w:t>
      </w:r>
      <w:r>
        <w:rPr>
          <w:spacing w:val="21"/>
        </w:rPr>
        <w:t xml:space="preserve"> </w:t>
      </w:r>
      <w:r>
        <w:rPr>
          <w:lang w:val="en-MY"/>
        </w:rPr>
        <w:t>Kedua</w:t>
      </w:r>
      <w:r>
        <w:rPr>
          <w:spacing w:val="26"/>
        </w:rPr>
        <w:t xml:space="preserve"> </w:t>
      </w:r>
      <w:r>
        <w:t>(PP</w:t>
      </w:r>
      <w:r>
        <w:rPr>
          <w:lang w:val="en-MY"/>
        </w:rPr>
        <w:t>K</w:t>
      </w:r>
      <w:r>
        <w:t>)</w:t>
      </w:r>
      <w:r>
        <w:rPr>
          <w:lang w:val="en-MY"/>
        </w:rPr>
        <w:t>.</w:t>
      </w:r>
    </w:p>
    <w:p w:rsidR="00F153C3" w:rsidRDefault="00F153C3">
      <w:pPr>
        <w:pStyle w:val="BodyText"/>
        <w:spacing w:before="6"/>
        <w:rPr>
          <w:sz w:val="16"/>
        </w:rPr>
      </w:pPr>
    </w:p>
    <w:p w:rsidR="00F153C3" w:rsidRDefault="00730F5A">
      <w:pPr>
        <w:pStyle w:val="BodyText"/>
        <w:ind w:firstLine="72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1" locked="0" layoutInCell="1" allowOverlap="1">
                <wp:simplePos x="0" y="0"/>
                <wp:positionH relativeFrom="column">
                  <wp:posOffset>5961380</wp:posOffset>
                </wp:positionH>
                <wp:positionV relativeFrom="paragraph">
                  <wp:posOffset>1151255</wp:posOffset>
                </wp:positionV>
                <wp:extent cx="807720" cy="69342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730F5A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untuk kemaskini PPK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51" type="#_x0000_t202" style="position:absolute;left:0;text-align:left;margin-left:469.4pt;margin-top:90.65pt;width:63.6pt;height:54.6pt;z-index:-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" fillcolor="white [3201]" stroked="f" strokeweight=".5pt">
                <v:textbox>
                  <w:txbxContent>
                    <w:p w:rsidR="00716879" w:rsidRPr="00730F5A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untuk kemaskini PPK</w:t>
                      </w:r>
                    </w:p>
                  </w:txbxContent>
                </v:textbox>
              </v:shape>
            </w:pict>
          </mc:Fallback>
        </mc:AlternateContent>
      </w:r>
      <w:r w:rsidR="002E4552">
        <w:rPr>
          <w:noProof/>
        </w:rPr>
        <mc:AlternateContent>
          <mc:Choice Requires="wps">
            <w:drawing>
              <wp:anchor distT="0" distB="0" distL="114300" distR="114300" simplePos="0" relativeHeight="251624960" behindDoc="1" locked="0" layoutInCell="1" allowOverlap="1">
                <wp:simplePos x="0" y="0"/>
                <wp:positionH relativeFrom="column">
                  <wp:posOffset>5961380</wp:posOffset>
                </wp:positionH>
                <wp:positionV relativeFrom="paragraph">
                  <wp:posOffset>313055</wp:posOffset>
                </wp:positionV>
                <wp:extent cx="815340" cy="579120"/>
                <wp:effectExtent l="0" t="0" r="381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579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E4552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untuk kemaskini PPP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" o:spid="_x0000_s1052" type="#_x0000_t202" style="position:absolute;left:0;text-align:left;margin-left:469.4pt;margin-top:24.65pt;width:64.2pt;height:45.6pt;z-index:-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" fillcolor="white [3201]" stroked="f" strokeweight=".5pt">
                <v:textbox>
                  <w:txbxContent>
                    <w:p w:rsidR="00716879" w:rsidRPr="002E4552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untuk kemaskini PPP</w:t>
                      </w:r>
                    </w:p>
                  </w:txbxContent>
                </v:textbox>
              </v:shape>
            </w:pict>
          </mc:Fallback>
        </mc:AlternateContent>
      </w:r>
      <w:r w:rsidR="002E4552">
        <w:rPr>
          <w:noProof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41A22C31" wp14:editId="05862268">
                <wp:simplePos x="0" y="0"/>
                <wp:positionH relativeFrom="column">
                  <wp:posOffset>5732780</wp:posOffset>
                </wp:positionH>
                <wp:positionV relativeFrom="paragraph">
                  <wp:posOffset>1394460</wp:posOffset>
                </wp:positionV>
                <wp:extent cx="274320" cy="45719"/>
                <wp:effectExtent l="0" t="0" r="11430" b="12065"/>
                <wp:wrapNone/>
                <wp:docPr id="5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432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2866A" id="Left Arrow 23" o:spid="_x0000_s1026" type="#_x0000_t66" style="position:absolute;margin-left:451.4pt;margin-top:109.8pt;width:21.6pt;height:3.6pt;flip:y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" adj="1800" fillcolor="red" strokecolor="red" strokeweight="2pt"/>
            </w:pict>
          </mc:Fallback>
        </mc:AlternateContent>
      </w:r>
      <w:r w:rsidR="002E4552">
        <w:rPr>
          <w:noProof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41A22C31" wp14:editId="05862268">
                <wp:simplePos x="0" y="0"/>
                <wp:positionH relativeFrom="column">
                  <wp:posOffset>5724525</wp:posOffset>
                </wp:positionH>
                <wp:positionV relativeFrom="paragraph">
                  <wp:posOffset>525780</wp:posOffset>
                </wp:positionV>
                <wp:extent cx="281940" cy="45719"/>
                <wp:effectExtent l="0" t="0" r="22860" b="12065"/>
                <wp:wrapNone/>
                <wp:docPr id="4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19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FD907" id="Left Arrow 23" o:spid="_x0000_s1026" type="#_x0000_t66" style="position:absolute;margin-left:450.75pt;margin-top:41.4pt;width:22.2pt;height:3.6pt;flip:y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" adj="1751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325745" cy="1798320"/>
            <wp:effectExtent l="0" t="0" r="8255" b="11430"/>
            <wp:docPr id="10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8"/>
        <w:rPr>
          <w:sz w:val="18"/>
        </w:rPr>
      </w:pPr>
    </w:p>
    <w:p w:rsidR="00F153C3" w:rsidRDefault="002E4552">
      <w:pPr>
        <w:pStyle w:val="ListParagraph"/>
        <w:numPr>
          <w:ilvl w:val="0"/>
          <w:numId w:val="7"/>
        </w:numPr>
        <w:tabs>
          <w:tab w:val="left" w:pos="1181"/>
        </w:tabs>
        <w:spacing w:line="278" w:lineRule="auto"/>
        <w:ind w:right="533"/>
      </w:pPr>
      <w:r>
        <w:t>Untuk pengguna biasa, sekiranya</w:t>
      </w:r>
      <w:r>
        <w:rPr>
          <w:spacing w:val="18"/>
        </w:rPr>
        <w:t xml:space="preserve"> </w:t>
      </w:r>
      <w:r>
        <w:t>pengguna</w:t>
      </w:r>
      <w:r>
        <w:rPr>
          <w:spacing w:val="18"/>
        </w:rPr>
        <w:t xml:space="preserve"> </w:t>
      </w:r>
      <w:r>
        <w:t>mahu</w:t>
      </w:r>
      <w:r>
        <w:rPr>
          <w:spacing w:val="16"/>
        </w:rPr>
        <w:t xml:space="preserve"> </w:t>
      </w:r>
      <w:r>
        <w:t>mengubah</w:t>
      </w:r>
      <w:r>
        <w:rPr>
          <w:spacing w:val="17"/>
        </w:rPr>
        <w:t xml:space="preserve"> </w:t>
      </w:r>
      <w:r>
        <w:t>data</w:t>
      </w:r>
      <w:r>
        <w:rPr>
          <w:spacing w:val="18"/>
        </w:rPr>
        <w:t xml:space="preserve"> </w:t>
      </w:r>
      <w:r w:rsidRPr="00730F5A">
        <w:rPr>
          <w:b/>
        </w:rPr>
        <w:t>Pegawai</w:t>
      </w:r>
      <w:r w:rsidRPr="00730F5A">
        <w:rPr>
          <w:b/>
          <w:spacing w:val="16"/>
        </w:rPr>
        <w:t xml:space="preserve"> </w:t>
      </w:r>
      <w:r w:rsidRPr="00730F5A">
        <w:rPr>
          <w:b/>
        </w:rPr>
        <w:t>Penilai</w:t>
      </w:r>
      <w:r w:rsidRPr="00730F5A">
        <w:rPr>
          <w:b/>
          <w:spacing w:val="17"/>
        </w:rPr>
        <w:t xml:space="preserve"> </w:t>
      </w:r>
      <w:r w:rsidRPr="00730F5A">
        <w:rPr>
          <w:b/>
        </w:rPr>
        <w:t>Pertama</w:t>
      </w:r>
      <w:r w:rsidRPr="00730F5A">
        <w:rPr>
          <w:b/>
          <w:spacing w:val="19"/>
        </w:rPr>
        <w:t xml:space="preserve"> </w:t>
      </w:r>
      <w:r w:rsidRPr="00730F5A">
        <w:rPr>
          <w:b/>
        </w:rPr>
        <w:t>(PPP)</w:t>
      </w:r>
      <w:r>
        <w:t xml:space="preserve"> dan </w:t>
      </w:r>
      <w:r w:rsidRPr="00730F5A">
        <w:rPr>
          <w:b/>
        </w:rPr>
        <w:t>Pegawai Penilai Kedua (PPK)</w:t>
      </w:r>
      <w:r>
        <w:t>,</w:t>
      </w:r>
      <w:r>
        <w:rPr>
          <w:spacing w:val="18"/>
        </w:rPr>
        <w:t xml:space="preserve"> </w:t>
      </w:r>
      <w:r>
        <w:t>sila</w:t>
      </w:r>
      <w:r>
        <w:rPr>
          <w:spacing w:val="16"/>
        </w:rPr>
        <w:t xml:space="preserve"> </w:t>
      </w:r>
      <w:r>
        <w:t xml:space="preserve">maklumkan </w:t>
      </w:r>
      <w:r>
        <w:rPr>
          <w:spacing w:val="-46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rPr>
          <w:b/>
        </w:rPr>
        <w:t>Pentadbir</w:t>
      </w:r>
      <w:r>
        <w:rPr>
          <w:b/>
          <w:spacing w:val="-2"/>
        </w:rPr>
        <w:t xml:space="preserve"> </w:t>
      </w:r>
      <w:r>
        <w:rPr>
          <w:b/>
        </w:rPr>
        <w:t xml:space="preserve">Bahagian </w:t>
      </w:r>
      <w:r>
        <w:t>masing-masing</w:t>
      </w:r>
      <w:r>
        <w:rPr>
          <w:spacing w:val="-1"/>
        </w:rPr>
        <w:t xml:space="preserve"> </w:t>
      </w:r>
      <w:r>
        <w:t>untuk tindakan</w:t>
      </w:r>
      <w:r>
        <w:rPr>
          <w:spacing w:val="-2"/>
        </w:rPr>
        <w:t xml:space="preserve"> </w:t>
      </w:r>
      <w:r>
        <w:t>selanjutnya.</w:t>
      </w: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2E4552">
      <w:pPr>
        <w:pStyle w:val="ListParagraph"/>
        <w:numPr>
          <w:ilvl w:val="0"/>
          <w:numId w:val="7"/>
        </w:numPr>
        <w:tabs>
          <w:tab w:val="left" w:pos="1181"/>
        </w:tabs>
        <w:spacing w:line="278" w:lineRule="auto"/>
        <w:ind w:right="533"/>
      </w:pPr>
      <w:r>
        <w:lastRenderedPageBreak/>
        <w:t>Popup</w:t>
      </w:r>
      <w:r>
        <w:rPr>
          <w:spacing w:val="-2"/>
        </w:rPr>
        <w:t xml:space="preserve"> </w:t>
      </w:r>
      <w:r>
        <w:rPr>
          <w:b/>
          <w:lang w:val="en-MY"/>
        </w:rPr>
        <w:t>Bahagian/Unit dan Nama Pegawai</w:t>
      </w:r>
      <w:r>
        <w:rPr>
          <w:b/>
          <w:spacing w:val="1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terpapar</w:t>
      </w:r>
      <w:r>
        <w:rPr>
          <w:lang w:val="en-MY"/>
        </w:rPr>
        <w:t xml:space="preserve">. </w:t>
      </w:r>
      <w:r>
        <w:t xml:space="preserve">Pilih Bahagian/Unit dan Nama </w:t>
      </w:r>
      <w:r w:rsidRPr="00730F5A">
        <w:rPr>
          <w:b/>
          <w:lang w:val="en-MY"/>
        </w:rPr>
        <w:t>P</w:t>
      </w:r>
      <w:r>
        <w:rPr>
          <w:b/>
          <w:bCs/>
        </w:rPr>
        <w:t xml:space="preserve">egawai </w:t>
      </w:r>
      <w:r>
        <w:rPr>
          <w:b/>
          <w:bCs/>
          <w:lang w:val="en-MY"/>
        </w:rPr>
        <w:t>P</w:t>
      </w:r>
      <w:r>
        <w:rPr>
          <w:b/>
          <w:bCs/>
        </w:rPr>
        <w:t xml:space="preserve">enilai </w:t>
      </w:r>
      <w:r>
        <w:rPr>
          <w:b/>
          <w:bCs/>
          <w:lang w:val="en-MY"/>
        </w:rPr>
        <w:t>P</w:t>
      </w:r>
      <w:r>
        <w:rPr>
          <w:b/>
          <w:bCs/>
        </w:rPr>
        <w:t>ertama</w:t>
      </w:r>
      <w:r w:rsidR="00730F5A">
        <w:rPr>
          <w:b/>
          <w:bCs/>
        </w:rPr>
        <w:t>(PPP)</w:t>
      </w:r>
      <w:r>
        <w:t xml:space="preserve"> bagi kakitangan tersebut. Klik</w:t>
      </w:r>
      <w:r>
        <w:rPr>
          <w:lang w:val="en-MY"/>
        </w:rPr>
        <w:t xml:space="preserve"> </w:t>
      </w:r>
      <w:r>
        <w:t xml:space="preserve">butang </w:t>
      </w:r>
      <w:r>
        <w:rPr>
          <w:b/>
          <w:bCs/>
          <w:lang w:val="en-MY"/>
        </w:rPr>
        <w:t>Simpan</w:t>
      </w:r>
      <w:r>
        <w:rPr>
          <w:lang w:val="en-MY"/>
        </w:rPr>
        <w:t xml:space="preserve"> </w:t>
      </w:r>
      <w:r>
        <w:t>untuk</w:t>
      </w:r>
      <w:r>
        <w:rPr>
          <w:lang w:val="en-MY"/>
        </w:rPr>
        <w:t xml:space="preserve"> </w:t>
      </w:r>
      <w:r>
        <w:t>mengemaskini maklumat.</w:t>
      </w:r>
    </w:p>
    <w:p w:rsidR="00F153C3" w:rsidRDefault="00730F5A">
      <w:pPr>
        <w:pStyle w:val="ListParagraph"/>
        <w:tabs>
          <w:tab w:val="left" w:pos="1181"/>
        </w:tabs>
        <w:spacing w:line="278" w:lineRule="auto"/>
        <w:ind w:left="820" w:right="53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1" locked="0" layoutInCell="1" allowOverlap="1">
                <wp:simplePos x="0" y="0"/>
                <wp:positionH relativeFrom="column">
                  <wp:posOffset>5603240</wp:posOffset>
                </wp:positionH>
                <wp:positionV relativeFrom="paragraph">
                  <wp:posOffset>2066925</wp:posOffset>
                </wp:positionV>
                <wp:extent cx="952500" cy="601980"/>
                <wp:effectExtent l="0" t="0" r="0" b="762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60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730F5A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Nama Pegawai PPP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053" type="#_x0000_t202" style="position:absolute;left:0;text-align:left;margin-left:441.2pt;margin-top:162.75pt;width:75pt;height:47.4pt;z-index:-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" fillcolor="white [3201]" stroked="f" strokeweight=".5pt">
                <v:textbox>
                  <w:txbxContent>
                    <w:p w:rsidR="00716879" w:rsidRPr="00730F5A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Nama Pegawai PPP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2265680</wp:posOffset>
                </wp:positionH>
                <wp:positionV relativeFrom="paragraph">
                  <wp:posOffset>2699385</wp:posOffset>
                </wp:positionV>
                <wp:extent cx="1539240" cy="289560"/>
                <wp:effectExtent l="0" t="0" r="381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730F5A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3" o:spid="_x0000_s1054" type="#_x0000_t202" style="position:absolute;left:0;text-align:left;margin-left:178.4pt;margin-top:212.55pt;width:121.2pt;height:22.8pt;z-index:25163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" fillcolor="white [3201]" stroked="f" strokeweight=".5pt">
                <v:textbox>
                  <w:txbxContent>
                    <w:p w:rsidR="00716879" w:rsidRPr="00730F5A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Simpan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1" locked="0" layoutInCell="1" allowOverlap="1">
                <wp:simplePos x="0" y="0"/>
                <wp:positionH relativeFrom="column">
                  <wp:posOffset>-546100</wp:posOffset>
                </wp:positionH>
                <wp:positionV relativeFrom="paragraph">
                  <wp:posOffset>939165</wp:posOffset>
                </wp:positionV>
                <wp:extent cx="1074420" cy="4724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730F5A" w:rsidRDefault="00716879" w:rsidP="00730F5A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Pilih Bahagian/Unit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55" type="#_x0000_t202" style="position:absolute;left:0;text-align:left;margin-left:-43pt;margin-top:73.95pt;width:84.6pt;height:37.2pt;z-index:-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" fillcolor="white [3201]" stroked="f" strokeweight=".5pt">
                <v:textbox>
                  <w:txbxContent>
                    <w:p w:rsidR="00716879" w:rsidRPr="00730F5A" w:rsidRDefault="00716879" w:rsidP="00730F5A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Pilih Bahagian/Unit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CE072" wp14:editId="5FAB3819">
                <wp:simplePos x="0" y="0"/>
                <wp:positionH relativeFrom="column">
                  <wp:posOffset>198123</wp:posOffset>
                </wp:positionH>
                <wp:positionV relativeFrom="paragraph">
                  <wp:posOffset>1056640</wp:posOffset>
                </wp:positionV>
                <wp:extent cx="580608" cy="45719"/>
                <wp:effectExtent l="19050" t="76200" r="10160" b="69215"/>
                <wp:wrapNone/>
                <wp:docPr id="6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15699" flipV="1">
                          <a:off x="0" y="0"/>
                          <a:ext cx="580608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22EF" id="Left Arrow 23" o:spid="_x0000_s1026" type="#_x0000_t66" style="position:absolute;margin-left:15.6pt;margin-top:83.2pt;width:45.7pt;height:3.6pt;rotation:-11049041fd;flip:y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" adj="85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72CE072" wp14:editId="5FAB3819">
                <wp:simplePos x="0" y="0"/>
                <wp:positionH relativeFrom="column">
                  <wp:posOffset>4787900</wp:posOffset>
                </wp:positionH>
                <wp:positionV relativeFrom="paragraph">
                  <wp:posOffset>2287905</wp:posOffset>
                </wp:positionV>
                <wp:extent cx="838200" cy="45719"/>
                <wp:effectExtent l="0" t="0" r="19050" b="12065"/>
                <wp:wrapNone/>
                <wp:docPr id="6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D268" id="Left Arrow 23" o:spid="_x0000_s1026" type="#_x0000_t66" style="position:absolute;margin-left:377pt;margin-top:180.15pt;width:66pt;height:3.6pt;z-index:25162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" adj="589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41A22C31" wp14:editId="05862268">
                <wp:simplePos x="0" y="0"/>
                <wp:positionH relativeFrom="column">
                  <wp:posOffset>1427480</wp:posOffset>
                </wp:positionH>
                <wp:positionV relativeFrom="paragraph">
                  <wp:posOffset>2844165</wp:posOffset>
                </wp:positionV>
                <wp:extent cx="838200" cy="45719"/>
                <wp:effectExtent l="0" t="0" r="19050" b="12065"/>
                <wp:wrapNone/>
                <wp:docPr id="64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1FF9D" id="Left Arrow 23" o:spid="_x0000_s1026" type="#_x0000_t66" style="position:absolute;margin-left:112.4pt;margin-top:223.95pt;width:66pt;height:3.6pt;z-index:25153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" adj="589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053965" cy="3058160"/>
            <wp:effectExtent l="0" t="0" r="13335" b="8890"/>
            <wp:docPr id="10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1"/>
        </w:tabs>
        <w:spacing w:before="48"/>
        <w:ind w:hanging="361"/>
      </w:pPr>
      <w:r>
        <w:t>Klik</w:t>
      </w:r>
      <w:r>
        <w:rPr>
          <w:spacing w:val="-2"/>
        </w:rPr>
        <w:t xml:space="preserve"> </w:t>
      </w:r>
      <w:r>
        <w:t>butang</w:t>
      </w:r>
      <w:r>
        <w:rPr>
          <w:spacing w:val="-3"/>
        </w:rPr>
        <w:t xml:space="preserve"> </w:t>
      </w:r>
      <w:r>
        <w:rPr>
          <w:b/>
          <w:lang w:val="en-MY"/>
        </w:rPr>
        <w:t xml:space="preserve">YA </w:t>
      </w:r>
      <w:r>
        <w:rPr>
          <w:b/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meneruskan</w:t>
      </w:r>
      <w:r>
        <w:rPr>
          <w:spacing w:val="-2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rPr>
          <w:lang w:val="en-MY"/>
        </w:rPr>
        <w:t>pengemaskinian.</w:t>
      </w:r>
    </w:p>
    <w:p w:rsidR="00F153C3" w:rsidRDefault="00730F5A">
      <w:pPr>
        <w:pStyle w:val="ListParagraph"/>
        <w:tabs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3995420</wp:posOffset>
                </wp:positionH>
                <wp:positionV relativeFrom="paragraph">
                  <wp:posOffset>1408430</wp:posOffset>
                </wp:positionV>
                <wp:extent cx="1074420" cy="2819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730F5A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Ya!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56" type="#_x0000_t202" style="position:absolute;left:0;text-align:left;margin-left:314.6pt;margin-top:110.9pt;width:84.6pt;height:22.2pt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" fillcolor="white [3201]" stroked="f" strokeweight=".5pt">
                <v:textbox>
                  <w:txbxContent>
                    <w:p w:rsidR="00716879" w:rsidRPr="00730F5A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Ya!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072CE072" wp14:editId="5FAB3819">
                <wp:simplePos x="0" y="0"/>
                <wp:positionH relativeFrom="column">
                  <wp:posOffset>2783840</wp:posOffset>
                </wp:positionH>
                <wp:positionV relativeFrom="paragraph">
                  <wp:posOffset>1530350</wp:posOffset>
                </wp:positionV>
                <wp:extent cx="1249680" cy="45719"/>
                <wp:effectExtent l="0" t="0" r="26670" b="12065"/>
                <wp:wrapNone/>
                <wp:docPr id="7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7957" id="Left Arrow 23" o:spid="_x0000_s1026" type="#_x0000_t66" style="position:absolute;margin-left:219.2pt;margin-top:120.5pt;width:98.4pt;height:3.6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" adj="395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762500" cy="1848485"/>
            <wp:effectExtent l="0" t="0" r="0" b="18415"/>
            <wp:docPr id="17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8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before="48"/>
        <w:ind w:left="0" w:firstLine="0"/>
      </w:pPr>
    </w:p>
    <w:p w:rsidR="00F153C3" w:rsidRDefault="002E4552">
      <w:pPr>
        <w:pStyle w:val="ListParagraph"/>
        <w:numPr>
          <w:ilvl w:val="0"/>
          <w:numId w:val="6"/>
        </w:numPr>
        <w:tabs>
          <w:tab w:val="left" w:pos="1181"/>
        </w:tabs>
        <w:spacing w:before="48"/>
        <w:ind w:hanging="361"/>
      </w:pPr>
      <w:r>
        <w:rPr>
          <w:lang w:val="en-MY"/>
        </w:rPr>
        <w:t xml:space="preserve">Seterusnya popup </w:t>
      </w:r>
      <w:r>
        <w:rPr>
          <w:b/>
          <w:bCs/>
          <w:lang w:val="en-MY"/>
        </w:rPr>
        <w:t>Berjaya</w:t>
      </w:r>
      <w:r>
        <w:rPr>
          <w:lang w:val="en-MY"/>
        </w:rPr>
        <w:t xml:space="preserve"> dipaparkan klik butang </w:t>
      </w:r>
      <w:r>
        <w:rPr>
          <w:b/>
          <w:bCs/>
          <w:lang w:val="en-MY"/>
        </w:rPr>
        <w:t>OK</w:t>
      </w:r>
      <w:r>
        <w:rPr>
          <w:lang w:val="en-MY"/>
        </w:rPr>
        <w:t>.</w:t>
      </w:r>
      <w:r w:rsidR="00730F5A" w:rsidRPr="00730F5A">
        <w:rPr>
          <w:noProof/>
        </w:rPr>
        <w:t xml:space="preserve"> </w:t>
      </w:r>
    </w:p>
    <w:p w:rsidR="00F153C3" w:rsidRDefault="00730F5A">
      <w:pPr>
        <w:pStyle w:val="ListParagraph"/>
        <w:tabs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4124960</wp:posOffset>
                </wp:positionH>
                <wp:positionV relativeFrom="paragraph">
                  <wp:posOffset>1585595</wp:posOffset>
                </wp:positionV>
                <wp:extent cx="1013460" cy="2819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730F5A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" o:spid="_x0000_s1057" type="#_x0000_t202" style="position:absolute;left:0;text-align:left;margin-left:324.8pt;margin-top:124.85pt;width:79.8pt;height:22.2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" fillcolor="white [3201]" stroked="f" strokeweight=".5pt">
                <v:textbox>
                  <w:txbxContent>
                    <w:p w:rsidR="00716879" w:rsidRPr="00730F5A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072CE072" wp14:editId="5FAB3819">
                <wp:simplePos x="0" y="0"/>
                <wp:positionH relativeFrom="column">
                  <wp:posOffset>3307080</wp:posOffset>
                </wp:positionH>
                <wp:positionV relativeFrom="paragraph">
                  <wp:posOffset>1711325</wp:posOffset>
                </wp:positionV>
                <wp:extent cx="838200" cy="45719"/>
                <wp:effectExtent l="0" t="0" r="19050" b="12065"/>
                <wp:wrapNone/>
                <wp:docPr id="7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F7375" id="Left Arrow 23" o:spid="_x0000_s1026" type="#_x0000_t66" style="position:absolute;margin-left:260.4pt;margin-top:134.75pt;width:66pt;height:3.6pt;z-index:25154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" adj="589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724400" cy="1952625"/>
            <wp:effectExtent l="0" t="0" r="0" b="9525"/>
            <wp:docPr id="18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8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F5A" w:rsidRDefault="00730F5A">
      <w:pPr>
        <w:pStyle w:val="ListParagraph"/>
        <w:tabs>
          <w:tab w:val="left" w:pos="1181"/>
        </w:tabs>
        <w:spacing w:before="48"/>
        <w:ind w:left="819" w:firstLine="0"/>
      </w:pPr>
    </w:p>
    <w:p w:rsidR="00730F5A" w:rsidRDefault="00730F5A">
      <w:pPr>
        <w:pStyle w:val="ListParagraph"/>
        <w:tabs>
          <w:tab w:val="left" w:pos="1181"/>
        </w:tabs>
        <w:spacing w:before="48"/>
        <w:ind w:left="819" w:firstLine="0"/>
      </w:pPr>
    </w:p>
    <w:p w:rsidR="00F153C3" w:rsidRDefault="00F153C3">
      <w:pPr>
        <w:pStyle w:val="ListParagraph"/>
        <w:tabs>
          <w:tab w:val="left" w:pos="1181"/>
        </w:tabs>
        <w:spacing w:before="48"/>
        <w:ind w:left="819" w:firstLine="0"/>
      </w:pPr>
    </w:p>
    <w:p w:rsidR="00F153C3" w:rsidRDefault="00F153C3">
      <w:pPr>
        <w:pStyle w:val="ListParagraph"/>
        <w:tabs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numPr>
          <w:ilvl w:val="0"/>
          <w:numId w:val="7"/>
        </w:numPr>
        <w:tabs>
          <w:tab w:val="left" w:pos="1181"/>
        </w:tabs>
        <w:spacing w:line="278" w:lineRule="auto"/>
        <w:ind w:right="533"/>
      </w:pPr>
      <w:r>
        <w:rPr>
          <w:lang w:val="en-MY"/>
        </w:rPr>
        <w:lastRenderedPageBreak/>
        <w:t xml:space="preserve">Ulang langkah yang sama untuk kemaskini maklumat Pegawai Penilai Kedua (PPK). </w:t>
      </w:r>
      <w:r>
        <w:t>Popup</w:t>
      </w:r>
      <w:r>
        <w:rPr>
          <w:spacing w:val="-2"/>
        </w:rPr>
        <w:t xml:space="preserve"> </w:t>
      </w:r>
      <w:r>
        <w:rPr>
          <w:b/>
          <w:lang w:val="en-MY"/>
        </w:rPr>
        <w:t>Bahagian/Unit dan Nama Pegawai</w:t>
      </w:r>
      <w:r>
        <w:rPr>
          <w:b/>
          <w:spacing w:val="1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terpapar</w:t>
      </w:r>
      <w:r>
        <w:rPr>
          <w:lang w:val="en-MY"/>
        </w:rPr>
        <w:t xml:space="preserve">. </w:t>
      </w:r>
      <w:r>
        <w:t>Pilih Bahagian/Unit dan Nama</w:t>
      </w:r>
      <w:r>
        <w:rPr>
          <w:b/>
          <w:bCs/>
        </w:rPr>
        <w:t xml:space="preserve"> </w:t>
      </w:r>
      <w:r>
        <w:rPr>
          <w:b/>
          <w:bCs/>
          <w:lang w:val="en-MY"/>
        </w:rPr>
        <w:t>P</w:t>
      </w:r>
      <w:r>
        <w:rPr>
          <w:b/>
          <w:bCs/>
        </w:rPr>
        <w:t xml:space="preserve">egawai </w:t>
      </w:r>
      <w:r>
        <w:rPr>
          <w:b/>
          <w:bCs/>
          <w:lang w:val="en-MY"/>
        </w:rPr>
        <w:t>P</w:t>
      </w:r>
      <w:r>
        <w:rPr>
          <w:b/>
          <w:bCs/>
        </w:rPr>
        <w:t xml:space="preserve">enilai </w:t>
      </w:r>
      <w:r>
        <w:rPr>
          <w:b/>
          <w:bCs/>
          <w:lang w:val="en-MY"/>
        </w:rPr>
        <w:t>Kedua</w:t>
      </w:r>
      <w:r>
        <w:t xml:space="preserve"> bagi kakitangan tersebut. Klik</w:t>
      </w:r>
      <w:r>
        <w:rPr>
          <w:lang w:val="en-MY"/>
        </w:rPr>
        <w:t xml:space="preserve"> </w:t>
      </w:r>
      <w:r>
        <w:t xml:space="preserve">butang </w:t>
      </w:r>
      <w:r>
        <w:rPr>
          <w:b/>
          <w:bCs/>
          <w:lang w:val="en-MY"/>
        </w:rPr>
        <w:t>Simpan</w:t>
      </w:r>
      <w:r>
        <w:t xml:space="preserve"> untuk</w:t>
      </w:r>
      <w:r>
        <w:rPr>
          <w:lang w:val="en-MY"/>
        </w:rPr>
        <w:t xml:space="preserve"> </w:t>
      </w:r>
      <w:r>
        <w:t>mengemaskini maklumat</w:t>
      </w:r>
      <w:r>
        <w:rPr>
          <w:lang w:val="en-MY"/>
        </w:rPr>
        <w:t>.</w:t>
      </w: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CF103F">
      <w:pPr>
        <w:pStyle w:val="ListParagraph"/>
        <w:tabs>
          <w:tab w:val="left" w:pos="1181"/>
        </w:tabs>
        <w:spacing w:line="278" w:lineRule="auto"/>
        <w:ind w:left="820" w:right="53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1" locked="0" layoutInCell="1" allowOverlap="1" wp14:anchorId="66739193" wp14:editId="7AA49CD9">
                <wp:simplePos x="0" y="0"/>
                <wp:positionH relativeFrom="column">
                  <wp:posOffset>5580380</wp:posOffset>
                </wp:positionH>
                <wp:positionV relativeFrom="paragraph">
                  <wp:posOffset>1435100</wp:posOffset>
                </wp:positionV>
                <wp:extent cx="838200" cy="48006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Nama PPK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39193" id="Text Box 136" o:spid="_x0000_s1058" type="#_x0000_t202" style="position:absolute;left:0;text-align:left;margin-left:439.4pt;margin-top:113pt;width:66pt;height:37.8pt;z-index:-25161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Nama PPK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6739193" wp14:editId="7AA49CD9">
                <wp:simplePos x="0" y="0"/>
                <wp:positionH relativeFrom="column">
                  <wp:posOffset>2128520</wp:posOffset>
                </wp:positionH>
                <wp:positionV relativeFrom="paragraph">
                  <wp:posOffset>2913380</wp:posOffset>
                </wp:positionV>
                <wp:extent cx="1455420" cy="266700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39193" id="Text Box 134" o:spid="_x0000_s1059" type="#_x0000_t202" style="position:absolute;left:0;text-align:left;margin-left:167.6pt;margin-top:229.4pt;width:114.6pt;height:21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Simpan</w:t>
                      </w: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97664" behindDoc="1" locked="0" layoutInCell="1" allowOverlap="1">
                <wp:simplePos x="0" y="0"/>
                <wp:positionH relativeFrom="column">
                  <wp:posOffset>-462280</wp:posOffset>
                </wp:positionH>
                <wp:positionV relativeFrom="paragraph">
                  <wp:posOffset>916940</wp:posOffset>
                </wp:positionV>
                <wp:extent cx="838200" cy="701040"/>
                <wp:effectExtent l="0" t="0" r="0" b="381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Bahagian/Unit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060" type="#_x0000_t202" style="position:absolute;left:0;text-align:left;margin-left:-36.4pt;margin-top:72.2pt;width:66pt;height:55.2pt;z-index:-25161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" fillcolor="white [3201]" stroked="f" strokeweight=".5pt">
                <v:textbox>
                  <w:txbxContent>
                    <w:p w:rsidR="00716879" w:rsidRPr="0029795D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Bahagian/Unit</w:t>
                      </w:r>
                    </w:p>
                  </w:txbxContent>
                </v:textbox>
              </v:shape>
            </w:pict>
          </mc:Fallback>
        </mc:AlternateContent>
      </w:r>
      <w:r w:rsidR="00730F5A"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072CE072" wp14:editId="5FAB3819">
                <wp:simplePos x="0" y="0"/>
                <wp:positionH relativeFrom="column">
                  <wp:posOffset>255261</wp:posOffset>
                </wp:positionH>
                <wp:positionV relativeFrom="paragraph">
                  <wp:posOffset>1061075</wp:posOffset>
                </wp:positionV>
                <wp:extent cx="593466" cy="45719"/>
                <wp:effectExtent l="19050" t="76200" r="16510" b="88265"/>
                <wp:wrapNone/>
                <wp:docPr id="8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0056" flipV="1">
                          <a:off x="0" y="0"/>
                          <a:ext cx="593466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C924F" id="Left Arrow 23" o:spid="_x0000_s1026" type="#_x0000_t66" style="position:absolute;margin-left:20.1pt;margin-top:83.55pt;width:46.75pt;height:3.6pt;rotation:-10911805fd;flip:y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" adj="832" fillcolor="red" strokecolor="red" strokeweight="2pt"/>
            </w:pict>
          </mc:Fallback>
        </mc:AlternateContent>
      </w:r>
      <w:r w:rsidR="00730F5A">
        <w:rPr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072CE072" wp14:editId="5FAB3819">
                <wp:simplePos x="0" y="0"/>
                <wp:positionH relativeFrom="column">
                  <wp:posOffset>4747260</wp:posOffset>
                </wp:positionH>
                <wp:positionV relativeFrom="paragraph">
                  <wp:posOffset>1615440</wp:posOffset>
                </wp:positionV>
                <wp:extent cx="838200" cy="45719"/>
                <wp:effectExtent l="0" t="0" r="19050" b="12065"/>
                <wp:wrapNone/>
                <wp:docPr id="80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DAD7C" id="Left Arrow 23" o:spid="_x0000_s1026" type="#_x0000_t66" style="position:absolute;margin-left:373.8pt;margin-top:127.2pt;width:66pt;height:3.6pt;z-index:25156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" adj="589" fillcolor="red" strokecolor="red" strokeweight="2pt"/>
            </w:pict>
          </mc:Fallback>
        </mc:AlternateContent>
      </w:r>
      <w:r w:rsidR="00730F5A">
        <w:rPr>
          <w:noProof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072CE072" wp14:editId="5FAB3819">
                <wp:simplePos x="0" y="0"/>
                <wp:positionH relativeFrom="column">
                  <wp:posOffset>1386840</wp:posOffset>
                </wp:positionH>
                <wp:positionV relativeFrom="paragraph">
                  <wp:posOffset>2977515</wp:posOffset>
                </wp:positionV>
                <wp:extent cx="838200" cy="45719"/>
                <wp:effectExtent l="19050" t="76200" r="19050" b="50165"/>
                <wp:wrapNone/>
                <wp:docPr id="7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5603"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F931F" id="Left Arrow 23" o:spid="_x0000_s1026" type="#_x0000_t66" style="position:absolute;margin-left:109.2pt;margin-top:234.45pt;width:66pt;height:3.6pt;rotation:432104fd;z-index:25155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" adj="589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052060" cy="3116580"/>
            <wp:effectExtent l="0" t="0" r="0" b="7620"/>
            <wp:docPr id="10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2E4552">
      <w:pPr>
        <w:pStyle w:val="ListParagraph"/>
        <w:numPr>
          <w:ilvl w:val="0"/>
          <w:numId w:val="7"/>
        </w:numPr>
        <w:tabs>
          <w:tab w:val="left" w:pos="1181"/>
        </w:tabs>
        <w:spacing w:line="278" w:lineRule="auto"/>
        <w:ind w:right="533"/>
      </w:pPr>
      <w:r>
        <w:rPr>
          <w:lang w:val="en-MY"/>
        </w:rPr>
        <w:t xml:space="preserve">Sekiranya tiada maklumat </w:t>
      </w:r>
      <w:r>
        <w:rPr>
          <w:b/>
          <w:bCs/>
          <w:lang w:val="en-MY"/>
        </w:rPr>
        <w:t>P</w:t>
      </w:r>
      <w:r>
        <w:rPr>
          <w:b/>
          <w:bCs/>
        </w:rPr>
        <w:t xml:space="preserve">egawai </w:t>
      </w:r>
      <w:r>
        <w:rPr>
          <w:b/>
          <w:bCs/>
          <w:lang w:val="en-MY"/>
        </w:rPr>
        <w:t>P</w:t>
      </w:r>
      <w:r>
        <w:rPr>
          <w:b/>
          <w:bCs/>
        </w:rPr>
        <w:t xml:space="preserve">enilai </w:t>
      </w:r>
      <w:r>
        <w:rPr>
          <w:b/>
          <w:bCs/>
          <w:lang w:val="en-MY"/>
        </w:rPr>
        <w:t xml:space="preserve">Pertama </w:t>
      </w:r>
      <w:proofErr w:type="gramStart"/>
      <w:r>
        <w:rPr>
          <w:b/>
          <w:bCs/>
          <w:lang w:val="en-MY"/>
        </w:rPr>
        <w:t>( PPP</w:t>
      </w:r>
      <w:proofErr w:type="gramEnd"/>
      <w:r>
        <w:rPr>
          <w:b/>
          <w:bCs/>
          <w:lang w:val="en-MY"/>
        </w:rPr>
        <w:t>)</w:t>
      </w:r>
      <w:r>
        <w:rPr>
          <w:lang w:val="en-MY"/>
        </w:rPr>
        <w:t xml:space="preserve"> dan </w:t>
      </w:r>
      <w:r>
        <w:rPr>
          <w:b/>
          <w:bCs/>
          <w:lang w:val="en-MY"/>
        </w:rPr>
        <w:t>P</w:t>
      </w:r>
      <w:r>
        <w:rPr>
          <w:b/>
          <w:bCs/>
        </w:rPr>
        <w:t xml:space="preserve">egawai </w:t>
      </w:r>
      <w:r>
        <w:rPr>
          <w:b/>
          <w:bCs/>
          <w:lang w:val="en-MY"/>
        </w:rPr>
        <w:t>P</w:t>
      </w:r>
      <w:r>
        <w:rPr>
          <w:b/>
          <w:bCs/>
        </w:rPr>
        <w:t xml:space="preserve">enilai </w:t>
      </w:r>
      <w:r>
        <w:rPr>
          <w:b/>
          <w:bCs/>
          <w:lang w:val="en-MY"/>
        </w:rPr>
        <w:t>Kedua (PPK)</w:t>
      </w:r>
      <w:r>
        <w:rPr>
          <w:lang w:val="en-MY"/>
        </w:rPr>
        <w:t xml:space="preserve"> bagi kakitangan tersebut. Klik butang tambah.</w:t>
      </w: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CF103F">
      <w:pPr>
        <w:pStyle w:val="ListParagraph"/>
        <w:tabs>
          <w:tab w:val="left" w:pos="1181"/>
        </w:tabs>
        <w:spacing w:line="278" w:lineRule="auto"/>
        <w:ind w:left="820" w:right="53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1" locked="0" layoutInCell="1" allowOverlap="1" wp14:anchorId="210CAA04" wp14:editId="7DE31BF7">
                <wp:simplePos x="0" y="0"/>
                <wp:positionH relativeFrom="column">
                  <wp:posOffset>5656580</wp:posOffset>
                </wp:positionH>
                <wp:positionV relativeFrom="paragraph">
                  <wp:posOffset>1075690</wp:posOffset>
                </wp:positionV>
                <wp:extent cx="838200" cy="586740"/>
                <wp:effectExtent l="0" t="0" r="0" b="381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untuk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Tambah PPK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CAA04" id="Text Box 142" o:spid="_x0000_s1061" type="#_x0000_t202" style="position:absolute;left:0;text-align:left;margin-left:445.4pt;margin-top:84.7pt;width:66pt;height:46.2pt;z-index:-25160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untuk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Tambah PPK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1" locked="0" layoutInCell="1" allowOverlap="1" wp14:anchorId="210CAA04" wp14:editId="7DE31BF7">
                <wp:simplePos x="0" y="0"/>
                <wp:positionH relativeFrom="column">
                  <wp:posOffset>5603240</wp:posOffset>
                </wp:positionH>
                <wp:positionV relativeFrom="paragraph">
                  <wp:posOffset>123190</wp:posOffset>
                </wp:positionV>
                <wp:extent cx="838200" cy="769620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untuk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Tambah PPP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CAA04" id="Text Box 139" o:spid="_x0000_s1062" type="#_x0000_t202" style="position:absolute;left:0;text-align:left;margin-left:441.2pt;margin-top:9.7pt;width:66pt;height:60.6pt;z-index:-25161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untuk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Tambah PPP</w:t>
                      </w:r>
                    </w:p>
                  </w:txbxContent>
                </v:textbox>
              </v:shape>
            </w:pict>
          </mc:Fallback>
        </mc:AlternateContent>
      </w:r>
      <w:r w:rsidR="00730F5A"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072CE072" wp14:editId="5FAB3819">
                <wp:simplePos x="0" y="0"/>
                <wp:positionH relativeFrom="column">
                  <wp:posOffset>5466080</wp:posOffset>
                </wp:positionH>
                <wp:positionV relativeFrom="paragraph">
                  <wp:posOffset>527050</wp:posOffset>
                </wp:positionV>
                <wp:extent cx="198120" cy="45719"/>
                <wp:effectExtent l="0" t="0" r="11430" b="12065"/>
                <wp:wrapNone/>
                <wp:docPr id="8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6C7F8" id="Left Arrow 23" o:spid="_x0000_s1026" type="#_x0000_t66" style="position:absolute;margin-left:430.4pt;margin-top:41.5pt;width:15.6pt;height:3.6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" adj="2492" fillcolor="red" strokecolor="red" strokeweight="2pt"/>
            </w:pict>
          </mc:Fallback>
        </mc:AlternateContent>
      </w:r>
      <w:r w:rsidR="00730F5A"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072CE072" wp14:editId="5FAB3819">
                <wp:simplePos x="0" y="0"/>
                <wp:positionH relativeFrom="column">
                  <wp:posOffset>5488940</wp:posOffset>
                </wp:positionH>
                <wp:positionV relativeFrom="paragraph">
                  <wp:posOffset>1288416</wp:posOffset>
                </wp:positionV>
                <wp:extent cx="213360" cy="45719"/>
                <wp:effectExtent l="0" t="0" r="15240" b="12065"/>
                <wp:wrapNone/>
                <wp:docPr id="8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7742D" id="Left Arrow 23" o:spid="_x0000_s1026" type="#_x0000_t66" style="position:absolute;margin-left:432.2pt;margin-top:101.45pt;width:16.8pt;height:3.6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" adj="2314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082540" cy="1620520"/>
            <wp:effectExtent l="0" t="0" r="3810" b="0"/>
            <wp:docPr id="11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</w:pPr>
    </w:p>
    <w:p w:rsidR="00F153C3" w:rsidRDefault="00F153C3" w:rsidP="00730F5A">
      <w:pPr>
        <w:tabs>
          <w:tab w:val="left" w:pos="1181"/>
        </w:tabs>
        <w:spacing w:line="278" w:lineRule="auto"/>
        <w:ind w:right="533"/>
      </w:pPr>
    </w:p>
    <w:p w:rsidR="00F153C3" w:rsidRDefault="002E4552">
      <w:pPr>
        <w:pStyle w:val="ListParagraph"/>
        <w:numPr>
          <w:ilvl w:val="0"/>
          <w:numId w:val="7"/>
        </w:numPr>
        <w:tabs>
          <w:tab w:val="left" w:pos="1181"/>
        </w:tabs>
        <w:spacing w:line="278" w:lineRule="auto"/>
        <w:ind w:right="533"/>
      </w:pPr>
      <w:r>
        <w:t>Popup</w:t>
      </w:r>
      <w:r>
        <w:rPr>
          <w:spacing w:val="-2"/>
        </w:rPr>
        <w:t xml:space="preserve"> </w:t>
      </w:r>
      <w:r>
        <w:rPr>
          <w:b/>
          <w:lang w:val="en-MY"/>
        </w:rPr>
        <w:t>Bahagian/Unit dan Nama Pegawai</w:t>
      </w:r>
      <w:r>
        <w:rPr>
          <w:b/>
          <w:spacing w:val="1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terpapar</w:t>
      </w:r>
      <w:r>
        <w:rPr>
          <w:lang w:val="en-MY"/>
        </w:rPr>
        <w:t xml:space="preserve">. </w:t>
      </w:r>
      <w:r>
        <w:t>Pilih Bahagian/Unit dan Nama</w:t>
      </w:r>
      <w:r>
        <w:rPr>
          <w:b/>
          <w:bCs/>
        </w:rPr>
        <w:t xml:space="preserve"> </w:t>
      </w:r>
      <w:r>
        <w:rPr>
          <w:b/>
          <w:bCs/>
          <w:lang w:val="en-MY"/>
        </w:rPr>
        <w:t>P</w:t>
      </w:r>
      <w:r>
        <w:rPr>
          <w:b/>
          <w:bCs/>
        </w:rPr>
        <w:t xml:space="preserve">egawai </w:t>
      </w:r>
      <w:r>
        <w:rPr>
          <w:b/>
          <w:bCs/>
          <w:lang w:val="en-MY"/>
        </w:rPr>
        <w:t>P</w:t>
      </w:r>
      <w:r>
        <w:rPr>
          <w:b/>
          <w:bCs/>
        </w:rPr>
        <w:t xml:space="preserve">enilai </w:t>
      </w:r>
      <w:r>
        <w:rPr>
          <w:b/>
          <w:bCs/>
          <w:lang w:val="en-MY"/>
        </w:rPr>
        <w:t>Kedua</w:t>
      </w:r>
      <w:r>
        <w:t xml:space="preserve"> bagi kakitangan tersebut. Klik</w:t>
      </w:r>
      <w:r>
        <w:rPr>
          <w:lang w:val="en-MY"/>
        </w:rPr>
        <w:t xml:space="preserve"> </w:t>
      </w:r>
      <w:r>
        <w:t xml:space="preserve">butang </w:t>
      </w:r>
      <w:r>
        <w:rPr>
          <w:b/>
          <w:bCs/>
          <w:lang w:val="en-MY"/>
        </w:rPr>
        <w:t>Simpan</w:t>
      </w:r>
      <w:r>
        <w:t xml:space="preserve"> untuk</w:t>
      </w:r>
      <w:r>
        <w:rPr>
          <w:lang w:val="en-MY"/>
        </w:rPr>
        <w:t xml:space="preserve"> tambah</w:t>
      </w:r>
      <w:r>
        <w:t xml:space="preserve"> maklumat</w:t>
      </w:r>
      <w:r>
        <w:rPr>
          <w:lang w:val="en-MY"/>
        </w:rPr>
        <w:t>.</w:t>
      </w:r>
    </w:p>
    <w:p w:rsidR="00F153C3" w:rsidRDefault="00CF103F">
      <w:pPr>
        <w:pStyle w:val="ListParagraph"/>
        <w:tabs>
          <w:tab w:val="left" w:pos="1181"/>
        </w:tabs>
        <w:spacing w:line="278" w:lineRule="auto"/>
        <w:ind w:left="820" w:right="53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1" locked="0" layoutInCell="1" allowOverlap="1" wp14:anchorId="4C5CC808" wp14:editId="1E72A5D6">
                <wp:simplePos x="0" y="0"/>
                <wp:positionH relativeFrom="column">
                  <wp:posOffset>5604281</wp:posOffset>
                </wp:positionH>
                <wp:positionV relativeFrom="paragraph">
                  <wp:posOffset>1973580</wp:posOffset>
                </wp:positionV>
                <wp:extent cx="838200" cy="586740"/>
                <wp:effectExtent l="0" t="0" r="0" b="381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Nama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PPP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CC808" id="Text Box 145" o:spid="_x0000_s1063" type="#_x0000_t202" style="position:absolute;left:0;text-align:left;margin-left:441.3pt;margin-top:155.4pt;width:66pt;height:46.2pt;z-index:-25160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Nama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PPP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C5CC808" wp14:editId="1E72A5D6">
                <wp:simplePos x="0" y="0"/>
                <wp:positionH relativeFrom="column">
                  <wp:posOffset>2341880</wp:posOffset>
                </wp:positionH>
                <wp:positionV relativeFrom="paragraph">
                  <wp:posOffset>2715260</wp:posOffset>
                </wp:positionV>
                <wp:extent cx="1805940" cy="266700"/>
                <wp:effectExtent l="0" t="0" r="381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Simpan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CC808" id="Text Box 144" o:spid="_x0000_s1064" type="#_x0000_t202" style="position:absolute;left:0;text-align:left;margin-left:184.4pt;margin-top:213.8pt;width:142.2pt;height:21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Simpan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1" locked="0" layoutInCell="1" allowOverlap="1" wp14:anchorId="4C5CC808" wp14:editId="1E72A5D6">
                <wp:simplePos x="0" y="0"/>
                <wp:positionH relativeFrom="column">
                  <wp:posOffset>-378460</wp:posOffset>
                </wp:positionH>
                <wp:positionV relativeFrom="paragraph">
                  <wp:posOffset>825500</wp:posOffset>
                </wp:positionV>
                <wp:extent cx="762000" cy="716280"/>
                <wp:effectExtent l="0" t="0" r="0" b="762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Bahagian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>/unit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CC808" id="Text Box 143" o:spid="_x0000_s1065" type="#_x0000_t202" style="position:absolute;left:0;text-align:left;margin-left:-29.8pt;margin-top:65pt;width:60pt;height:56.4pt;z-index:-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Bahagian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>/unit</w:t>
                      </w:r>
                    </w:p>
                  </w:txbxContent>
                </v:textbox>
              </v:shape>
            </w:pict>
          </mc:Fallback>
        </mc:AlternateContent>
      </w:r>
      <w:r w:rsidR="00730F5A"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72CE072" wp14:editId="5FAB3819">
                <wp:simplePos x="0" y="0"/>
                <wp:positionH relativeFrom="column">
                  <wp:posOffset>4437380</wp:posOffset>
                </wp:positionH>
                <wp:positionV relativeFrom="paragraph">
                  <wp:posOffset>2250440</wp:posOffset>
                </wp:positionV>
                <wp:extent cx="1181100" cy="53340"/>
                <wp:effectExtent l="0" t="0" r="19050" b="22860"/>
                <wp:wrapNone/>
                <wp:docPr id="9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33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BC183" id="Left Arrow 23" o:spid="_x0000_s1026" type="#_x0000_t66" style="position:absolute;margin-left:349.4pt;margin-top:177.2pt;width:93pt;height:4.2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" adj="488" fillcolor="red" strokecolor="red" strokeweight="2pt"/>
            </w:pict>
          </mc:Fallback>
        </mc:AlternateContent>
      </w:r>
      <w:r w:rsidR="00730F5A"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72CE072" wp14:editId="5FAB3819">
                <wp:simplePos x="0" y="0"/>
                <wp:positionH relativeFrom="column">
                  <wp:posOffset>1447800</wp:posOffset>
                </wp:positionH>
                <wp:positionV relativeFrom="paragraph">
                  <wp:posOffset>2857500</wp:posOffset>
                </wp:positionV>
                <wp:extent cx="838200" cy="45719"/>
                <wp:effectExtent l="0" t="0" r="19050" b="12065"/>
                <wp:wrapNone/>
                <wp:docPr id="90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9C5AA" id="Left Arrow 23" o:spid="_x0000_s1026" type="#_x0000_t66" style="position:absolute;margin-left:114pt;margin-top:225pt;width:66pt;height:3.6pt;z-index:25161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" adj="589" fillcolor="red" strokecolor="red" strokeweight="2pt"/>
            </w:pict>
          </mc:Fallback>
        </mc:AlternateContent>
      </w:r>
      <w:r w:rsidR="00730F5A"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072CE072" wp14:editId="5FAB3819">
                <wp:simplePos x="0" y="0"/>
                <wp:positionH relativeFrom="column">
                  <wp:posOffset>320342</wp:posOffset>
                </wp:positionH>
                <wp:positionV relativeFrom="paragraph">
                  <wp:posOffset>1054302</wp:posOffset>
                </wp:positionV>
                <wp:extent cx="500917" cy="45719"/>
                <wp:effectExtent l="19050" t="76200" r="13970" b="69215"/>
                <wp:wrapNone/>
                <wp:docPr id="8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33906">
                          <a:off x="0" y="0"/>
                          <a:ext cx="500917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DA9E5" id="Left Arrow 23" o:spid="_x0000_s1026" type="#_x0000_t66" style="position:absolute;margin-left:25.2pt;margin-top:83pt;width:39.45pt;height:3.6pt;rotation:10959701fd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" adj="986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053965" cy="3058160"/>
            <wp:effectExtent l="0" t="0" r="13335" b="8890"/>
            <wp:docPr id="11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2E4552">
      <w:pPr>
        <w:pStyle w:val="ListParagraph"/>
        <w:numPr>
          <w:ilvl w:val="0"/>
          <w:numId w:val="7"/>
        </w:numPr>
        <w:tabs>
          <w:tab w:val="left" w:pos="1181"/>
        </w:tabs>
        <w:spacing w:line="278" w:lineRule="auto"/>
        <w:ind w:right="533"/>
        <w:rPr>
          <w:lang w:val="en-MY"/>
        </w:rPr>
      </w:pPr>
      <w:r>
        <w:rPr>
          <w:lang w:val="en-MY"/>
        </w:rPr>
        <w:t>Ulang langkah yang sama untuk tambah maklumat Pegawai Penilai Kedua (PPK).</w:t>
      </w:r>
    </w:p>
    <w:p w:rsidR="00F153C3" w:rsidRDefault="00CF103F">
      <w:pPr>
        <w:pStyle w:val="ListParagraph"/>
        <w:tabs>
          <w:tab w:val="left" w:pos="1181"/>
        </w:tabs>
        <w:spacing w:line="278" w:lineRule="auto"/>
        <w:ind w:left="820" w:right="533" w:firstLine="0"/>
        <w:rPr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1" locked="0" layoutInCell="1" allowOverlap="1" wp14:anchorId="3E95A335" wp14:editId="0DA30D30">
                <wp:simplePos x="0" y="0"/>
                <wp:positionH relativeFrom="column">
                  <wp:posOffset>-243840</wp:posOffset>
                </wp:positionH>
                <wp:positionV relativeFrom="paragraph">
                  <wp:posOffset>1169670</wp:posOffset>
                </wp:positionV>
                <wp:extent cx="838200" cy="586740"/>
                <wp:effectExtent l="0" t="0" r="0" b="381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Pilih Bahagian/Unit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48" o:spid="_x0000_s1066" type="#_x0000_t202" style="position:absolute;left:0;text-align:left;margin-left:-19.2pt;margin-top:92.1pt;width:66pt;height:46.2pt;z-index:-25159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Pilih Bahagian/Unit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1" locked="0" layoutInCell="1" allowOverlap="1" wp14:anchorId="3E95A335" wp14:editId="0DA30D30">
                <wp:simplePos x="0" y="0"/>
                <wp:positionH relativeFrom="column">
                  <wp:posOffset>2385060</wp:posOffset>
                </wp:positionH>
                <wp:positionV relativeFrom="paragraph">
                  <wp:posOffset>3029585</wp:posOffset>
                </wp:positionV>
                <wp:extent cx="838200" cy="586740"/>
                <wp:effectExtent l="0" t="0" r="0" b="381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butang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Simpan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47" o:spid="_x0000_s1067" type="#_x0000_t202" style="position:absolute;left:0;text-align:left;margin-left:187.8pt;margin-top:238.55pt;width:66pt;height:46.2pt;z-index:-25159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butang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Simpan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1" locked="0" layoutInCell="1" allowOverlap="1" wp14:anchorId="3E95A335" wp14:editId="0DA30D30">
                <wp:simplePos x="0" y="0"/>
                <wp:positionH relativeFrom="column">
                  <wp:posOffset>5328920</wp:posOffset>
                </wp:positionH>
                <wp:positionV relativeFrom="paragraph">
                  <wp:posOffset>3035300</wp:posOffset>
                </wp:positionV>
                <wp:extent cx="838200" cy="586740"/>
                <wp:effectExtent l="0" t="0" r="0" b="381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Nama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PPK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46" o:spid="_x0000_s1068" type="#_x0000_t202" style="position:absolute;left:0;text-align:left;margin-left:419.6pt;margin-top:239pt;width:66pt;height:46.2pt;z-index:-25160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Nama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PPK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72CE072" wp14:editId="5FAB3819">
                <wp:simplePos x="0" y="0"/>
                <wp:positionH relativeFrom="column">
                  <wp:posOffset>444655</wp:posOffset>
                </wp:positionH>
                <wp:positionV relativeFrom="paragraph">
                  <wp:posOffset>1305518</wp:posOffset>
                </wp:positionV>
                <wp:extent cx="477755" cy="45719"/>
                <wp:effectExtent l="0" t="133350" r="0" b="126365"/>
                <wp:wrapNone/>
                <wp:docPr id="9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47107">
                          <a:off x="0" y="0"/>
                          <a:ext cx="477755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33A6A" id="Left Arrow 23" o:spid="_x0000_s1026" type="#_x0000_t66" style="position:absolute;margin-left:35pt;margin-top:102.8pt;width:37.6pt;height:3.6pt;rotation:9881853fd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" adj="1034" fillcolor="red" strokecolor="red" strokeweight="2pt"/>
            </w:pict>
          </mc:Fallback>
        </mc:AlternateContent>
      </w:r>
      <w:r w:rsidR="00730F5A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72CE072" wp14:editId="5FAB3819">
                <wp:simplePos x="0" y="0"/>
                <wp:positionH relativeFrom="column">
                  <wp:posOffset>4280196</wp:posOffset>
                </wp:positionH>
                <wp:positionV relativeFrom="paragraph">
                  <wp:posOffset>2389610</wp:posOffset>
                </wp:positionV>
                <wp:extent cx="1582157" cy="45719"/>
                <wp:effectExtent l="520700" t="0" r="539115" b="0"/>
                <wp:wrapNone/>
                <wp:docPr id="9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24120">
                          <a:off x="0" y="0"/>
                          <a:ext cx="1582157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22A40" id="Left Arrow 23" o:spid="_x0000_s1026" type="#_x0000_t66" style="position:absolute;margin-left:337pt;margin-top:188.15pt;width:124.6pt;height:3.6pt;rotation:3193919fd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" adj="312" fillcolor="red" strokecolor="red" strokeweight="2pt"/>
            </w:pict>
          </mc:Fallback>
        </mc:AlternateContent>
      </w:r>
      <w:r w:rsidR="00730F5A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72CE072" wp14:editId="5FAB3819">
                <wp:simplePos x="0" y="0"/>
                <wp:positionH relativeFrom="column">
                  <wp:posOffset>1539240</wp:posOffset>
                </wp:positionH>
                <wp:positionV relativeFrom="paragraph">
                  <wp:posOffset>3075940</wp:posOffset>
                </wp:positionV>
                <wp:extent cx="838200" cy="45719"/>
                <wp:effectExtent l="0" t="152400" r="0" b="145415"/>
                <wp:wrapNone/>
                <wp:docPr id="92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8401"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3418F" id="Left Arrow 23" o:spid="_x0000_s1026" type="#_x0000_t66" style="position:absolute;margin-left:121.2pt;margin-top:242.2pt;width:66pt;height:3.6pt;rotation:1221592fd;z-index:25163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" adj="589" fillcolor="red" strokecolor="red" strokeweight="2pt"/>
            </w:pict>
          </mc:Fallback>
        </mc:AlternateContent>
      </w:r>
    </w:p>
    <w:p w:rsidR="00F153C3" w:rsidRDefault="002E4552">
      <w:pPr>
        <w:pStyle w:val="ListParagraph"/>
        <w:tabs>
          <w:tab w:val="left" w:pos="1181"/>
        </w:tabs>
        <w:spacing w:line="278" w:lineRule="auto"/>
        <w:ind w:left="820" w:right="533" w:firstLine="0"/>
        <w:rPr>
          <w:lang w:val="en-MY"/>
        </w:rPr>
      </w:pPr>
      <w:r>
        <w:rPr>
          <w:noProof/>
        </w:rPr>
        <w:drawing>
          <wp:anchor distT="0" distB="0" distL="114300" distR="114300" simplePos="0" relativeHeight="251493888" behindDoc="0" locked="0" layoutInCell="1" allowOverlap="1">
            <wp:simplePos x="0" y="0"/>
            <wp:positionH relativeFrom="column">
              <wp:posOffset>605155</wp:posOffset>
            </wp:positionH>
            <wp:positionV relativeFrom="paragraph">
              <wp:posOffset>52705</wp:posOffset>
            </wp:positionV>
            <wp:extent cx="5395595" cy="2839085"/>
            <wp:effectExtent l="0" t="0" r="14605" b="18415"/>
            <wp:wrapTopAndBottom/>
            <wp:docPr id="1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  <w:rPr>
          <w:lang w:val="en-MY"/>
        </w:rPr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  <w:rPr>
          <w:lang w:val="en-MY"/>
        </w:rPr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  <w:rPr>
          <w:lang w:val="en-MY"/>
        </w:rPr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  <w:rPr>
          <w:lang w:val="en-MY"/>
        </w:rPr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  <w:rPr>
          <w:lang w:val="en-MY"/>
        </w:rPr>
      </w:pPr>
    </w:p>
    <w:p w:rsidR="0029795D" w:rsidRDefault="0029795D">
      <w:pPr>
        <w:pStyle w:val="ListParagraph"/>
        <w:tabs>
          <w:tab w:val="left" w:pos="1181"/>
        </w:tabs>
        <w:spacing w:line="278" w:lineRule="auto"/>
        <w:ind w:left="820" w:right="533" w:firstLine="0"/>
        <w:rPr>
          <w:lang w:val="en-MY"/>
        </w:rPr>
      </w:pPr>
    </w:p>
    <w:p w:rsidR="0029795D" w:rsidRDefault="0029795D">
      <w:pPr>
        <w:pStyle w:val="ListParagraph"/>
        <w:tabs>
          <w:tab w:val="left" w:pos="1181"/>
        </w:tabs>
        <w:spacing w:line="278" w:lineRule="auto"/>
        <w:ind w:left="820" w:right="533" w:firstLine="0"/>
        <w:rPr>
          <w:lang w:val="en-MY"/>
        </w:rPr>
      </w:pP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3" w:firstLine="0"/>
        <w:rPr>
          <w:lang w:val="en-MY"/>
        </w:rPr>
      </w:pPr>
    </w:p>
    <w:p w:rsidR="00F153C3" w:rsidRDefault="002E4552">
      <w:pPr>
        <w:pStyle w:val="Heading1"/>
        <w:numPr>
          <w:ilvl w:val="1"/>
          <w:numId w:val="4"/>
        </w:numPr>
        <w:tabs>
          <w:tab w:val="left" w:pos="1154"/>
        </w:tabs>
      </w:pPr>
      <w:r>
        <w:lastRenderedPageBreak/>
        <w:t>Kemaskini</w:t>
      </w:r>
      <w:r>
        <w:rPr>
          <w:spacing w:val="-3"/>
        </w:rPr>
        <w:t xml:space="preserve"> </w:t>
      </w:r>
      <w:r>
        <w:rPr>
          <w:lang w:val="en-MY"/>
        </w:rPr>
        <w:t xml:space="preserve">Maklumat Pegawai </w:t>
      </w:r>
    </w:p>
    <w:p w:rsidR="00F153C3" w:rsidRDefault="00F153C3">
      <w:pPr>
        <w:pStyle w:val="BodyText"/>
        <w:spacing w:before="11"/>
        <w:rPr>
          <w:b/>
          <w:sz w:val="14"/>
        </w:rPr>
      </w:pPr>
    </w:p>
    <w:p w:rsidR="00F153C3" w:rsidRDefault="00CF103F">
      <w:pPr>
        <w:pStyle w:val="ListParagraph"/>
        <w:numPr>
          <w:ilvl w:val="0"/>
          <w:numId w:val="8"/>
        </w:numPr>
        <w:tabs>
          <w:tab w:val="clear" w:pos="425"/>
          <w:tab w:val="left" w:pos="1181"/>
        </w:tabs>
        <w:spacing w:before="56" w:line="278" w:lineRule="auto"/>
        <w:ind w:left="1180" w:right="532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 wp14:anchorId="3E95A335" wp14:editId="0DA30D30">
                <wp:simplePos x="0" y="0"/>
                <wp:positionH relativeFrom="column">
                  <wp:posOffset>4686300</wp:posOffset>
                </wp:positionH>
                <wp:positionV relativeFrom="paragraph">
                  <wp:posOffset>708660</wp:posOffset>
                </wp:positionV>
                <wp:extent cx="838200" cy="586740"/>
                <wp:effectExtent l="0" t="0" r="0" b="381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Icon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berikut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49" o:spid="_x0000_s1069" type="#_x0000_t202" style="position:absolute;left:0;text-align:left;margin-left:369pt;margin-top:55.8pt;width:66pt;height:46.2pt;z-index:-25159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Icon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berikut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72CE072" wp14:editId="5FAB3819">
                <wp:simplePos x="0" y="0"/>
                <wp:positionH relativeFrom="column">
                  <wp:posOffset>3870960</wp:posOffset>
                </wp:positionH>
                <wp:positionV relativeFrom="paragraph">
                  <wp:posOffset>923925</wp:posOffset>
                </wp:positionV>
                <wp:extent cx="838200" cy="45719"/>
                <wp:effectExtent l="0" t="0" r="19050" b="12065"/>
                <wp:wrapNone/>
                <wp:docPr id="9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4FEFD" id="Left Arrow 23" o:spid="_x0000_s1026" type="#_x0000_t66" style="position:absolute;margin-left:304.8pt;margin-top:72.75pt;width:66pt;height:3.6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" adj="589" fillcolor="red" strokecolor="red" strokeweight="2pt"/>
            </w:pict>
          </mc:Fallback>
        </mc:AlternateContent>
      </w:r>
      <w:r w:rsidR="002E4552">
        <w:t>Klik</w:t>
      </w:r>
      <w:r w:rsidR="002E4552">
        <w:rPr>
          <w:spacing w:val="25"/>
        </w:rPr>
        <w:t xml:space="preserve"> </w:t>
      </w:r>
      <w:r w:rsidR="002E4552">
        <w:t>pada</w:t>
      </w:r>
      <w:r w:rsidR="002E4552">
        <w:rPr>
          <w:spacing w:val="24"/>
        </w:rPr>
        <w:t xml:space="preserve"> </w:t>
      </w:r>
      <w:r w:rsidR="002E4552">
        <w:t>butang</w:t>
      </w:r>
      <w:r w:rsidR="002E4552">
        <w:rPr>
          <w:spacing w:val="24"/>
        </w:rPr>
        <w:t xml:space="preserve"> </w:t>
      </w:r>
      <w:r w:rsidR="002E4552">
        <w:rPr>
          <w:noProof/>
        </w:rPr>
        <w:drawing>
          <wp:inline distT="0" distB="0" distL="114300" distR="114300">
            <wp:extent cx="285750" cy="352425"/>
            <wp:effectExtent l="0" t="0" r="0" b="9525"/>
            <wp:docPr id="2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1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552">
        <w:rPr>
          <w:b/>
          <w:spacing w:val="25"/>
        </w:rPr>
        <w:t xml:space="preserve"> </w:t>
      </w:r>
      <w:r w:rsidR="002E4552">
        <w:t>untuk</w:t>
      </w:r>
      <w:r w:rsidR="002E4552">
        <w:rPr>
          <w:spacing w:val="25"/>
        </w:rPr>
        <w:t xml:space="preserve"> </w:t>
      </w:r>
      <w:r w:rsidR="002E4552">
        <w:t>mengemaskini</w:t>
      </w:r>
      <w:r w:rsidR="002E4552">
        <w:rPr>
          <w:spacing w:val="24"/>
        </w:rPr>
        <w:t xml:space="preserve"> </w:t>
      </w:r>
      <w:r w:rsidR="002E4552" w:rsidRPr="0029795D">
        <w:rPr>
          <w:b/>
          <w:lang w:val="en-MY"/>
        </w:rPr>
        <w:t>maklumat</w:t>
      </w:r>
      <w:r w:rsidR="002E4552" w:rsidRPr="0029795D">
        <w:rPr>
          <w:b/>
          <w:spacing w:val="22"/>
        </w:rPr>
        <w:t xml:space="preserve"> </w:t>
      </w:r>
      <w:r w:rsidR="002E4552" w:rsidRPr="0029795D">
        <w:rPr>
          <w:b/>
        </w:rPr>
        <w:t>Pegawai</w:t>
      </w:r>
      <w:r w:rsidR="002E4552">
        <w:rPr>
          <w:spacing w:val="22"/>
        </w:rPr>
        <w:t xml:space="preserve"> </w:t>
      </w:r>
      <w:r w:rsidR="002E4552">
        <w:t>.</w:t>
      </w:r>
    </w:p>
    <w:p w:rsidR="00F153C3" w:rsidRDefault="002E4552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  <w:r>
        <w:rPr>
          <w:noProof/>
        </w:rPr>
        <w:drawing>
          <wp:anchor distT="0" distB="0" distL="114300" distR="114300" simplePos="0" relativeHeight="251496960" behindDoc="0" locked="0" layoutInCell="1" allowOverlap="1">
            <wp:simplePos x="0" y="0"/>
            <wp:positionH relativeFrom="column">
              <wp:posOffset>785495</wp:posOffset>
            </wp:positionH>
            <wp:positionV relativeFrom="paragraph">
              <wp:posOffset>194310</wp:posOffset>
            </wp:positionV>
            <wp:extent cx="3076575" cy="581025"/>
            <wp:effectExtent l="0" t="0" r="9525" b="9525"/>
            <wp:wrapTopAndBottom/>
            <wp:docPr id="2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1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2E4552">
      <w:pPr>
        <w:pStyle w:val="ListParagraph"/>
        <w:numPr>
          <w:ilvl w:val="0"/>
          <w:numId w:val="8"/>
        </w:numPr>
        <w:tabs>
          <w:tab w:val="clear" w:pos="425"/>
          <w:tab w:val="left" w:pos="1181"/>
        </w:tabs>
        <w:spacing w:before="56" w:line="278" w:lineRule="auto"/>
        <w:ind w:left="1180" w:right="532" w:hanging="360"/>
      </w:pPr>
      <w:r>
        <w:rPr>
          <w:lang w:val="en-MY"/>
        </w:rPr>
        <w:t xml:space="preserve">Setelah Klik, popup menu dibawah </w:t>
      </w:r>
      <w:proofErr w:type="gramStart"/>
      <w:r>
        <w:rPr>
          <w:lang w:val="en-MY"/>
        </w:rPr>
        <w:t>akan  terpapar</w:t>
      </w:r>
      <w:proofErr w:type="gramEnd"/>
      <w:r>
        <w:rPr>
          <w:lang w:val="en-MY"/>
        </w:rPr>
        <w:t xml:space="preserve"> iaitu</w:t>
      </w:r>
      <w:r>
        <w:rPr>
          <w:b/>
          <w:bCs/>
          <w:lang w:val="en-MY"/>
        </w:rPr>
        <w:t xml:space="preserve"> Base Bahagian, Flow, </w:t>
      </w:r>
      <w:r>
        <w:rPr>
          <w:lang w:val="en-MY"/>
        </w:rPr>
        <w:t>dan</w:t>
      </w:r>
      <w:r>
        <w:rPr>
          <w:b/>
          <w:bCs/>
          <w:lang w:val="en-MY"/>
        </w:rPr>
        <w:t xml:space="preserve"> Login</w:t>
      </w:r>
      <w:r>
        <w:rPr>
          <w:lang w:val="en-MY"/>
        </w:rPr>
        <w:t>.</w:t>
      </w:r>
    </w:p>
    <w:p w:rsidR="00F153C3" w:rsidRDefault="002E4552">
      <w:pPr>
        <w:pStyle w:val="ListParagraph"/>
        <w:tabs>
          <w:tab w:val="left" w:pos="1181"/>
        </w:tabs>
        <w:spacing w:before="56" w:line="278" w:lineRule="auto"/>
        <w:ind w:left="820" w:right="532" w:firstLine="0"/>
        <w:rPr>
          <w:lang w:val="en-MY"/>
        </w:rPr>
      </w:pPr>
      <w:r>
        <w:rPr>
          <w:noProof/>
          <w:lang w:val="en-MY"/>
        </w:rPr>
        <w:drawing>
          <wp:anchor distT="0" distB="0" distL="114300" distR="114300" simplePos="0" relativeHeight="251497984" behindDoc="0" locked="0" layoutInCell="1" allowOverlap="1">
            <wp:simplePos x="0" y="0"/>
            <wp:positionH relativeFrom="column">
              <wp:posOffset>608330</wp:posOffset>
            </wp:positionH>
            <wp:positionV relativeFrom="paragraph">
              <wp:posOffset>177165</wp:posOffset>
            </wp:positionV>
            <wp:extent cx="1562100" cy="895350"/>
            <wp:effectExtent l="0" t="0" r="0" b="0"/>
            <wp:wrapTopAndBottom/>
            <wp:docPr id="232" name="Picture 232" descr="s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stti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3C3" w:rsidRDefault="00CF103F">
      <w:pPr>
        <w:pStyle w:val="ListParagraph"/>
        <w:numPr>
          <w:ilvl w:val="0"/>
          <w:numId w:val="8"/>
        </w:numPr>
        <w:tabs>
          <w:tab w:val="clear" w:pos="425"/>
          <w:tab w:val="left" w:pos="1181"/>
        </w:tabs>
        <w:spacing w:before="56" w:line="278" w:lineRule="auto"/>
        <w:ind w:left="1180" w:right="532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1" locked="0" layoutInCell="1" allowOverlap="1" wp14:anchorId="3E95A335" wp14:editId="0DA30D30">
                <wp:simplePos x="0" y="0"/>
                <wp:positionH relativeFrom="column">
                  <wp:posOffset>2979420</wp:posOffset>
                </wp:positionH>
                <wp:positionV relativeFrom="paragraph">
                  <wp:posOffset>411480</wp:posOffset>
                </wp:positionV>
                <wp:extent cx="838200" cy="586740"/>
                <wp:effectExtent l="0" t="0" r="0" b="381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Base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Bahagian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50" o:spid="_x0000_s1070" type="#_x0000_t202" style="position:absolute;left:0;text-align:left;margin-left:234.6pt;margin-top:32.4pt;width:66pt;height:46.2pt;z-index:-25159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Base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Bahagian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72CE072" wp14:editId="5FAB3819">
                <wp:simplePos x="0" y="0"/>
                <wp:positionH relativeFrom="column">
                  <wp:posOffset>2164080</wp:posOffset>
                </wp:positionH>
                <wp:positionV relativeFrom="paragraph">
                  <wp:posOffset>602615</wp:posOffset>
                </wp:positionV>
                <wp:extent cx="838200" cy="45719"/>
                <wp:effectExtent l="0" t="0" r="19050" b="12065"/>
                <wp:wrapNone/>
                <wp:docPr id="10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0E6E" id="Left Arrow 23" o:spid="_x0000_s1026" type="#_x0000_t66" style="position:absolute;margin-left:170.4pt;margin-top:47.45pt;width:66pt;height:3.6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" adj="589" fillcolor="red" strokecolor="red" strokeweight="2pt"/>
            </w:pict>
          </mc:Fallback>
        </mc:AlternateContent>
      </w:r>
      <w:r w:rsidR="002E4552">
        <w:rPr>
          <w:lang w:val="en-MY"/>
        </w:rPr>
        <w:t>Klik pada Base Bahagian untuk mengemaskini bahagian/unit pegawai</w:t>
      </w:r>
    </w:p>
    <w:p w:rsidR="00F153C3" w:rsidRDefault="002E4552">
      <w:pPr>
        <w:pStyle w:val="ListParagraph"/>
        <w:tabs>
          <w:tab w:val="left" w:pos="1181"/>
        </w:tabs>
        <w:spacing w:before="56" w:line="278" w:lineRule="auto"/>
        <w:ind w:left="820" w:right="532" w:firstLine="0"/>
        <w:rPr>
          <w:lang w:val="en-MY"/>
        </w:rPr>
      </w:pPr>
      <w:r>
        <w:rPr>
          <w:noProof/>
          <w:lang w:val="en-MY"/>
        </w:rPr>
        <w:drawing>
          <wp:anchor distT="0" distB="0" distL="114300" distR="114300" simplePos="0" relativeHeight="251588096" behindDoc="0" locked="0" layoutInCell="1" allowOverlap="1">
            <wp:simplePos x="0" y="0"/>
            <wp:positionH relativeFrom="column">
              <wp:posOffset>626745</wp:posOffset>
            </wp:positionH>
            <wp:positionV relativeFrom="paragraph">
              <wp:posOffset>176530</wp:posOffset>
            </wp:positionV>
            <wp:extent cx="1562100" cy="895350"/>
            <wp:effectExtent l="0" t="0" r="0" b="0"/>
            <wp:wrapTopAndBottom/>
            <wp:docPr id="234" name="Picture 234" descr="s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stti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3C3" w:rsidRDefault="002E4552">
      <w:pPr>
        <w:pStyle w:val="ListParagraph"/>
        <w:numPr>
          <w:ilvl w:val="0"/>
          <w:numId w:val="8"/>
        </w:numPr>
        <w:tabs>
          <w:tab w:val="clear" w:pos="425"/>
          <w:tab w:val="left" w:pos="1181"/>
        </w:tabs>
        <w:spacing w:before="56" w:line="278" w:lineRule="auto"/>
        <w:ind w:left="1180" w:right="532" w:hanging="360"/>
      </w:pPr>
      <w:r>
        <w:t xml:space="preserve">Setelah klik butang </w:t>
      </w:r>
      <w:r>
        <w:rPr>
          <w:lang w:val="en-MY"/>
        </w:rPr>
        <w:t>Base Bahagian</w:t>
      </w:r>
      <w:r>
        <w:t>, popup</w:t>
      </w:r>
      <w:r>
        <w:rPr>
          <w:lang w:val="en-MY"/>
        </w:rPr>
        <w:t xml:space="preserve">Base Bahagian pegawai yg dipilih </w:t>
      </w:r>
      <w:r>
        <w:rPr>
          <w:b/>
        </w:rPr>
        <w:t xml:space="preserve"> </w:t>
      </w:r>
      <w:r>
        <w:t xml:space="preserve">akan terpapar. </w:t>
      </w:r>
      <w:r>
        <w:rPr>
          <w:lang w:val="en-MY"/>
        </w:rPr>
        <w:t>Pilih</w:t>
      </w:r>
      <w:r>
        <w:rPr>
          <w:b/>
          <w:bCs/>
          <w:lang w:val="en-MY"/>
        </w:rPr>
        <w:t xml:space="preserve"> Bahagian/</w:t>
      </w:r>
      <w:proofErr w:type="gramStart"/>
      <w:r>
        <w:rPr>
          <w:b/>
          <w:bCs/>
          <w:lang w:val="en-MY"/>
        </w:rPr>
        <w:t xml:space="preserve">Unit </w:t>
      </w:r>
      <w:r>
        <w:rPr>
          <w:lang w:val="en-MY"/>
        </w:rPr>
        <w:t xml:space="preserve"> jika</w:t>
      </w:r>
      <w:proofErr w:type="gramEnd"/>
      <w:r>
        <w:rPr>
          <w:lang w:val="en-MY"/>
        </w:rPr>
        <w:t xml:space="preserve"> ada perubahan .Seterusnya, klik Simpan.</w:t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CF103F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1" locked="0" layoutInCell="1" allowOverlap="1" wp14:anchorId="3E95A335" wp14:editId="0DA30D30">
                <wp:simplePos x="0" y="0"/>
                <wp:positionH relativeFrom="column">
                  <wp:posOffset>4137660</wp:posOffset>
                </wp:positionH>
                <wp:positionV relativeFrom="paragraph">
                  <wp:posOffset>1911350</wp:posOffset>
                </wp:positionV>
                <wp:extent cx="838200" cy="586740"/>
                <wp:effectExtent l="0" t="0" r="0" b="381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Simpan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52" o:spid="_x0000_s1071" type="#_x0000_t202" style="position:absolute;left:0;text-align:left;margin-left:325.8pt;margin-top:150.5pt;width:66pt;height:46.2pt;z-index:-25159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Simpan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E95A335" wp14:editId="0DA30D30">
                <wp:simplePos x="0" y="0"/>
                <wp:positionH relativeFrom="column">
                  <wp:posOffset>1686560</wp:posOffset>
                </wp:positionH>
                <wp:positionV relativeFrom="paragraph">
                  <wp:posOffset>1199515</wp:posOffset>
                </wp:positionV>
                <wp:extent cx="838200" cy="640080"/>
                <wp:effectExtent l="0" t="0" r="0" b="762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Pilih Bahagian/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unit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51" o:spid="_x0000_s1072" type="#_x0000_t202" style="position:absolute;left:0;text-align:left;margin-left:132.8pt;margin-top:94.45pt;width:66pt;height:50.4pt;z-index:251724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" fillcolor="white [3201]" stroked="f" strokeweight=".5pt">
                <v:textbox>
                  <w:txbxContent>
                    <w:p w:rsidR="00716879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Pilih Bahagian/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unit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72CE072" wp14:editId="5FAB3819">
                <wp:simplePos x="0" y="0"/>
                <wp:positionH relativeFrom="column">
                  <wp:posOffset>4889500</wp:posOffset>
                </wp:positionH>
                <wp:positionV relativeFrom="paragraph">
                  <wp:posOffset>1788161</wp:posOffset>
                </wp:positionV>
                <wp:extent cx="559355" cy="45719"/>
                <wp:effectExtent l="0" t="171450" r="0" b="164465"/>
                <wp:wrapNone/>
                <wp:docPr id="10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86875">
                          <a:off x="0" y="0"/>
                          <a:ext cx="559355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3332B" id="Left Arrow 23" o:spid="_x0000_s1026" type="#_x0000_t66" style="position:absolute;margin-left:385pt;margin-top:140.8pt;width:44.05pt;height:3.6pt;rotation:144.78125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" adj="883" fillcolor="red" strokecolor="red" strokeweight="2pt"/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72CE072" wp14:editId="5FAB3819">
                <wp:simplePos x="0" y="0"/>
                <wp:positionH relativeFrom="column">
                  <wp:posOffset>2393111</wp:posOffset>
                </wp:positionH>
                <wp:positionV relativeFrom="paragraph">
                  <wp:posOffset>1234211</wp:posOffset>
                </wp:positionV>
                <wp:extent cx="634737" cy="45719"/>
                <wp:effectExtent l="0" t="209550" r="0" b="202565"/>
                <wp:wrapNone/>
                <wp:docPr id="10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69637">
                          <a:off x="0" y="0"/>
                          <a:ext cx="634737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C219" id="Left Arrow 23" o:spid="_x0000_s1026" type="#_x0000_t66" style="position:absolute;margin-left:188.45pt;margin-top:97.2pt;width:50pt;height:3.6pt;rotation:9251102fd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" adj="77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686425" cy="1847850"/>
            <wp:effectExtent l="0" t="0" r="9525" b="0"/>
            <wp:docPr id="236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1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CF103F">
      <w:pPr>
        <w:pStyle w:val="ListParagraph"/>
        <w:numPr>
          <w:ilvl w:val="0"/>
          <w:numId w:val="8"/>
        </w:numPr>
        <w:tabs>
          <w:tab w:val="clear" w:pos="425"/>
          <w:tab w:val="left" w:pos="1181"/>
        </w:tabs>
        <w:spacing w:before="56" w:line="278" w:lineRule="auto"/>
        <w:ind w:left="1180" w:right="532" w:hanging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384" behindDoc="1" locked="0" layoutInCell="1" allowOverlap="1" wp14:anchorId="3E95A335" wp14:editId="0DA30D30">
                <wp:simplePos x="0" y="0"/>
                <wp:positionH relativeFrom="column">
                  <wp:posOffset>3017520</wp:posOffset>
                </wp:positionH>
                <wp:positionV relativeFrom="paragraph">
                  <wp:posOffset>791845</wp:posOffset>
                </wp:positionV>
                <wp:extent cx="838200" cy="586740"/>
                <wp:effectExtent l="0" t="0" r="0" b="381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butang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Flow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53" o:spid="_x0000_s1073" type="#_x0000_t202" style="position:absolute;left:0;text-align:left;margin-left:237.6pt;margin-top:62.35pt;width:66pt;height:46.2pt;z-index:-25158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butang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Flow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72CE072" wp14:editId="5FAB3819">
                <wp:simplePos x="0" y="0"/>
                <wp:positionH relativeFrom="column">
                  <wp:posOffset>2202180</wp:posOffset>
                </wp:positionH>
                <wp:positionV relativeFrom="paragraph">
                  <wp:posOffset>1002665</wp:posOffset>
                </wp:positionV>
                <wp:extent cx="838200" cy="45719"/>
                <wp:effectExtent l="0" t="0" r="19050" b="12065"/>
                <wp:wrapNone/>
                <wp:docPr id="10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550A5" id="Left Arrow 23" o:spid="_x0000_s1026" type="#_x0000_t66" style="position:absolute;margin-left:173.4pt;margin-top:78.95pt;width:66pt;height:3.6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" adj="589" fillcolor="red" strokecolor="red" strokeweight="2pt"/>
            </w:pict>
          </mc:Fallback>
        </mc:AlternateContent>
      </w:r>
      <w:r w:rsidR="002E4552">
        <w:rPr>
          <w:lang w:val="en-MY"/>
        </w:rPr>
        <w:t>Klik pada</w:t>
      </w:r>
      <w:r w:rsidR="002E4552">
        <w:rPr>
          <w:b/>
          <w:bCs/>
          <w:lang w:val="en-MY"/>
        </w:rPr>
        <w:t xml:space="preserve"> Flow</w:t>
      </w:r>
      <w:r w:rsidR="002E4552">
        <w:rPr>
          <w:lang w:val="en-MY"/>
        </w:rPr>
        <w:t xml:space="preserve"> untuk mengemaskini flow kelulusan mengikut keperluan bahagian atau unit pegawai yang dipilih.</w:t>
      </w:r>
      <w:r w:rsidR="0029795D" w:rsidRPr="0029795D">
        <w:rPr>
          <w:noProof/>
        </w:rPr>
        <w:t xml:space="preserve"> </w:t>
      </w:r>
    </w:p>
    <w:p w:rsidR="00F153C3" w:rsidRDefault="002E4552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  <w:r>
        <w:rPr>
          <w:noProof/>
        </w:rPr>
        <w:drawing>
          <wp:anchor distT="0" distB="0" distL="114300" distR="114300" simplePos="0" relativeHeight="251589120" behindDoc="0" locked="0" layoutInCell="1" allowOverlap="1">
            <wp:simplePos x="0" y="0"/>
            <wp:positionH relativeFrom="column">
              <wp:posOffset>662305</wp:posOffset>
            </wp:positionH>
            <wp:positionV relativeFrom="paragraph">
              <wp:posOffset>159385</wp:posOffset>
            </wp:positionV>
            <wp:extent cx="1562100" cy="895350"/>
            <wp:effectExtent l="0" t="0" r="0" b="0"/>
            <wp:wrapTopAndBottom/>
            <wp:docPr id="237" name="Picture 237" descr="s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stti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3C3" w:rsidRDefault="002E4552">
      <w:pPr>
        <w:pStyle w:val="ListParagraph"/>
        <w:numPr>
          <w:ilvl w:val="0"/>
          <w:numId w:val="8"/>
        </w:numPr>
        <w:tabs>
          <w:tab w:val="clear" w:pos="425"/>
          <w:tab w:val="left" w:pos="1181"/>
        </w:tabs>
        <w:spacing w:before="56" w:line="278" w:lineRule="auto"/>
        <w:ind w:left="1180" w:right="532" w:hanging="360"/>
      </w:pPr>
      <w:r>
        <w:t>Setelah klik butang</w:t>
      </w:r>
      <w:r>
        <w:rPr>
          <w:b/>
          <w:bCs/>
          <w:lang w:val="en-MY"/>
        </w:rPr>
        <w:t xml:space="preserve"> Flow</w:t>
      </w:r>
      <w:r>
        <w:t>, popup</w:t>
      </w:r>
      <w:r>
        <w:rPr>
          <w:lang w:val="en-MY"/>
        </w:rPr>
        <w:t xml:space="preserve"> </w:t>
      </w:r>
      <w:r>
        <w:rPr>
          <w:b/>
          <w:bCs/>
          <w:lang w:val="en-MY"/>
        </w:rPr>
        <w:t>Flow</w:t>
      </w:r>
      <w:r>
        <w:rPr>
          <w:lang w:val="en-MY"/>
        </w:rPr>
        <w:t xml:space="preserve"> pegawai yang dipilih </w:t>
      </w:r>
      <w:r>
        <w:rPr>
          <w:b/>
        </w:rPr>
        <w:t xml:space="preserve"> </w:t>
      </w:r>
      <w:r>
        <w:t xml:space="preserve">akan terpapar. </w:t>
      </w:r>
      <w:r>
        <w:rPr>
          <w:lang w:val="en-MY"/>
        </w:rPr>
        <w:t xml:space="preserve">Pilih Nilai samaada </w:t>
      </w:r>
      <w:r>
        <w:rPr>
          <w:b/>
          <w:bCs/>
          <w:lang w:val="en-MY"/>
        </w:rPr>
        <w:t>Inherit, Biasa,</w:t>
      </w:r>
      <w:r>
        <w:rPr>
          <w:lang w:val="en-MY"/>
        </w:rPr>
        <w:t xml:space="preserve"> atau</w:t>
      </w:r>
      <w:r>
        <w:rPr>
          <w:b/>
          <w:bCs/>
          <w:lang w:val="en-MY"/>
        </w:rPr>
        <w:t xml:space="preserve"> </w:t>
      </w:r>
      <w:proofErr w:type="gramStart"/>
      <w:r>
        <w:rPr>
          <w:b/>
          <w:bCs/>
          <w:lang w:val="en-MY"/>
        </w:rPr>
        <w:t>Ketua</w:t>
      </w:r>
      <w:r>
        <w:rPr>
          <w:lang w:val="en-MY"/>
        </w:rPr>
        <w:t xml:space="preserve">  jika</w:t>
      </w:r>
      <w:proofErr w:type="gramEnd"/>
      <w:r>
        <w:rPr>
          <w:lang w:val="en-MY"/>
        </w:rPr>
        <w:t xml:space="preserve"> ada perubahan .Seterusnya, klik Simpan.</w:t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CF103F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3E95A335" wp14:editId="0DA30D30">
                <wp:simplePos x="0" y="0"/>
                <wp:positionH relativeFrom="column">
                  <wp:posOffset>2578100</wp:posOffset>
                </wp:positionH>
                <wp:positionV relativeFrom="paragraph">
                  <wp:posOffset>2591435</wp:posOffset>
                </wp:positionV>
                <wp:extent cx="838200" cy="586740"/>
                <wp:effectExtent l="0" t="0" r="0" b="381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Nilai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berikut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57" o:spid="_x0000_s1074" type="#_x0000_t202" style="position:absolute;left:0;text-align:left;margin-left:203pt;margin-top:204.05pt;width:66pt;height:46.2pt;z-index:25173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Nilai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berikut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72CE072" wp14:editId="5FAB3819">
                <wp:simplePos x="0" y="0"/>
                <wp:positionH relativeFrom="column">
                  <wp:posOffset>3042920</wp:posOffset>
                </wp:positionH>
                <wp:positionV relativeFrom="paragraph">
                  <wp:posOffset>2431415</wp:posOffset>
                </wp:positionV>
                <wp:extent cx="838200" cy="45085"/>
                <wp:effectExtent l="0" t="266700" r="0" b="278765"/>
                <wp:wrapNone/>
                <wp:docPr id="10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76561">
                          <a:off x="0" y="0"/>
                          <a:ext cx="838200" cy="4508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DDF6E" id="Left Arrow 23" o:spid="_x0000_s1026" type="#_x0000_t66" style="position:absolute;margin-left:239.6pt;margin-top:191.45pt;width:66pt;height:3.55pt;rotation:9258665fd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" adj="581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414010" cy="3184525"/>
            <wp:effectExtent l="0" t="0" r="15240" b="15875"/>
            <wp:docPr id="238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1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2E4552">
      <w:pPr>
        <w:pStyle w:val="ListParagraph"/>
        <w:numPr>
          <w:ilvl w:val="0"/>
          <w:numId w:val="8"/>
        </w:numPr>
        <w:tabs>
          <w:tab w:val="clear" w:pos="425"/>
          <w:tab w:val="left" w:pos="1181"/>
        </w:tabs>
        <w:spacing w:before="56" w:line="278" w:lineRule="auto"/>
        <w:ind w:left="1180" w:right="532" w:hanging="360"/>
      </w:pPr>
      <w:r>
        <w:rPr>
          <w:lang w:val="en-MY"/>
        </w:rPr>
        <w:t>Klik pada Login untuk mengemaskini peranan</w:t>
      </w:r>
    </w:p>
    <w:p w:rsidR="00F153C3" w:rsidRDefault="00CF103F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1" locked="0" layoutInCell="1" allowOverlap="1" wp14:anchorId="3E95A335" wp14:editId="0DA30D30">
                <wp:simplePos x="0" y="0"/>
                <wp:positionH relativeFrom="column">
                  <wp:posOffset>2860040</wp:posOffset>
                </wp:positionH>
                <wp:positionV relativeFrom="paragraph">
                  <wp:posOffset>713740</wp:posOffset>
                </wp:positionV>
                <wp:extent cx="838200" cy="647700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Klik  butang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Login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54" o:spid="_x0000_s1075" type="#_x0000_t202" style="position:absolute;left:0;text-align:left;margin-left:225.2pt;margin-top:56.2pt;width:66pt;height:51pt;z-index:-25158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Klik  butang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Login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72CE072" wp14:editId="5FAB3819">
                <wp:simplePos x="0" y="0"/>
                <wp:positionH relativeFrom="column">
                  <wp:posOffset>2049780</wp:posOffset>
                </wp:positionH>
                <wp:positionV relativeFrom="paragraph">
                  <wp:posOffset>944245</wp:posOffset>
                </wp:positionV>
                <wp:extent cx="838200" cy="45719"/>
                <wp:effectExtent l="0" t="0" r="19050" b="12065"/>
                <wp:wrapNone/>
                <wp:docPr id="10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3CAE6" id="Left Arrow 23" o:spid="_x0000_s1026" type="#_x0000_t66" style="position:absolute;margin-left:161.4pt;margin-top:74.35pt;width:66pt;height:3.6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" adj="589" fillcolor="red" strokecolor="red" strokeweight="2pt"/>
            </w:pict>
          </mc:Fallback>
        </mc:AlternateContent>
      </w:r>
    </w:p>
    <w:p w:rsidR="00F153C3" w:rsidRDefault="002E4552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  <w:r>
        <w:rPr>
          <w:noProof/>
        </w:rPr>
        <w:drawing>
          <wp:anchor distT="0" distB="0" distL="114300" distR="114300" simplePos="0" relativeHeight="251590144" behindDoc="0" locked="0" layoutInCell="1" allowOverlap="1">
            <wp:simplePos x="0" y="0"/>
            <wp:positionH relativeFrom="column">
              <wp:posOffset>502920</wp:posOffset>
            </wp:positionH>
            <wp:positionV relativeFrom="paragraph">
              <wp:posOffset>40640</wp:posOffset>
            </wp:positionV>
            <wp:extent cx="1562100" cy="895350"/>
            <wp:effectExtent l="0" t="0" r="0" b="0"/>
            <wp:wrapTopAndBottom/>
            <wp:docPr id="239" name="Picture 239" descr="s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stti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2E4552">
      <w:pPr>
        <w:pStyle w:val="ListParagraph"/>
        <w:numPr>
          <w:ilvl w:val="0"/>
          <w:numId w:val="8"/>
        </w:numPr>
        <w:tabs>
          <w:tab w:val="clear" w:pos="425"/>
          <w:tab w:val="left" w:pos="1181"/>
        </w:tabs>
        <w:spacing w:before="56" w:line="278" w:lineRule="auto"/>
        <w:ind w:left="1180" w:right="532" w:hanging="360"/>
      </w:pPr>
      <w:r>
        <w:t>Setelah klik butang</w:t>
      </w:r>
      <w:r>
        <w:rPr>
          <w:b/>
          <w:bCs/>
          <w:lang w:val="en-MY"/>
        </w:rPr>
        <w:t xml:space="preserve"> Login</w:t>
      </w:r>
      <w:r>
        <w:t>, popup</w:t>
      </w:r>
      <w:r>
        <w:rPr>
          <w:lang w:val="en-MY"/>
        </w:rPr>
        <w:t xml:space="preserve"> Login pegawai yang dipilih </w:t>
      </w:r>
      <w:r>
        <w:rPr>
          <w:b/>
        </w:rPr>
        <w:t xml:space="preserve"> </w:t>
      </w:r>
      <w:r>
        <w:t>akan terpapar.</w:t>
      </w:r>
      <w:r>
        <w:rPr>
          <w:lang w:val="en-MY"/>
        </w:rPr>
        <w:t xml:space="preserve"> </w:t>
      </w:r>
      <w:r>
        <w:t xml:space="preserve"> </w:t>
      </w:r>
      <w:r>
        <w:rPr>
          <w:lang w:val="en-MY"/>
        </w:rPr>
        <w:t>Pilih Peranan samaada</w:t>
      </w:r>
      <w:r>
        <w:rPr>
          <w:b/>
          <w:bCs/>
          <w:lang w:val="en-MY"/>
        </w:rPr>
        <w:t xml:space="preserve"> Super Admin, Admin, Ketua jabatan</w:t>
      </w:r>
      <w:r>
        <w:rPr>
          <w:lang w:val="en-MY"/>
        </w:rPr>
        <w:t xml:space="preserve"> dan </w:t>
      </w:r>
      <w:r>
        <w:rPr>
          <w:b/>
          <w:bCs/>
          <w:lang w:val="en-MY"/>
        </w:rPr>
        <w:t>Kerani</w:t>
      </w:r>
      <w:r>
        <w:rPr>
          <w:lang w:val="en-MY"/>
        </w:rPr>
        <w:t xml:space="preserve">.Seterusnya, pilih bahagian/unit jika berkaitan atau terdapat perubahan </w:t>
      </w:r>
      <w:proofErr w:type="gramStart"/>
      <w:r>
        <w:rPr>
          <w:lang w:val="en-MY"/>
        </w:rPr>
        <w:t>dan  klik</w:t>
      </w:r>
      <w:proofErr w:type="gramEnd"/>
      <w:r>
        <w:rPr>
          <w:lang w:val="en-MY"/>
        </w:rPr>
        <w:t xml:space="preserve">  butang Tambah. Untuk hapus </w:t>
      </w:r>
      <w:proofErr w:type="gramStart"/>
      <w:r>
        <w:rPr>
          <w:lang w:val="en-MY"/>
        </w:rPr>
        <w:t>peranan,  klik</w:t>
      </w:r>
      <w:proofErr w:type="gramEnd"/>
      <w:r>
        <w:rPr>
          <w:lang w:val="en-MY"/>
        </w:rPr>
        <w:t xml:space="preserve"> icon </w:t>
      </w:r>
      <w:r>
        <w:rPr>
          <w:noProof/>
        </w:rPr>
        <w:drawing>
          <wp:inline distT="0" distB="0" distL="114300" distR="114300">
            <wp:extent cx="561975" cy="247650"/>
            <wp:effectExtent l="0" t="0" r="9525" b="0"/>
            <wp:docPr id="243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13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MY"/>
        </w:rPr>
        <w:t xml:space="preserve"> untuk hapus  peranan.</w:t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</w:p>
    <w:p w:rsidR="00F153C3" w:rsidRDefault="00AF53DC">
      <w:pPr>
        <w:pStyle w:val="ListParagraph"/>
        <w:tabs>
          <w:tab w:val="left" w:pos="1181"/>
        </w:tabs>
        <w:spacing w:before="56" w:line="278" w:lineRule="auto"/>
        <w:ind w:left="820" w:right="53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3A09BE6A" wp14:editId="22DAC62C">
                <wp:simplePos x="0" y="0"/>
                <wp:positionH relativeFrom="column">
                  <wp:posOffset>5260340</wp:posOffset>
                </wp:positionH>
                <wp:positionV relativeFrom="paragraph">
                  <wp:posOffset>468630</wp:posOffset>
                </wp:positionV>
                <wp:extent cx="838200" cy="586740"/>
                <wp:effectExtent l="0" t="0" r="0" b="381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Default="00716879" w:rsidP="00AF53DC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</w:t>
                            </w:r>
                          </w:p>
                          <w:p w:rsidR="00716879" w:rsidRPr="0029795D" w:rsidRDefault="00716879" w:rsidP="00AF53DC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Tambah</w:t>
                            </w:r>
                          </w:p>
                          <w:p w:rsidR="00716879" w:rsidRPr="0029795D" w:rsidRDefault="00716879" w:rsidP="00AF53DC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BE6A" id="Text Box 162" o:spid="_x0000_s1076" type="#_x0000_t202" style="position:absolute;left:0;text-align:left;margin-left:414.2pt;margin-top:36.9pt;width:66pt;height:46.2pt;z-index:25174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" fillcolor="white [3201]" stroked="f" strokeweight=".5pt">
                <v:textbox>
                  <w:txbxContent>
                    <w:p w:rsidR="00716879" w:rsidRDefault="00716879" w:rsidP="00AF53DC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</w:t>
                      </w:r>
                    </w:p>
                    <w:p w:rsidR="00716879" w:rsidRPr="0029795D" w:rsidRDefault="00716879" w:rsidP="00AF53DC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Tambah</w:t>
                      </w:r>
                    </w:p>
                    <w:p w:rsidR="00716879" w:rsidRPr="0029795D" w:rsidRDefault="00716879" w:rsidP="00AF53DC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72CE072" wp14:editId="5FAB3819">
                <wp:simplePos x="0" y="0"/>
                <wp:positionH relativeFrom="column">
                  <wp:posOffset>4808709</wp:posOffset>
                </wp:positionH>
                <wp:positionV relativeFrom="paragraph">
                  <wp:posOffset>1026950</wp:posOffset>
                </wp:positionV>
                <wp:extent cx="555660" cy="45719"/>
                <wp:effectExtent l="198120" t="0" r="194945" b="0"/>
                <wp:wrapNone/>
                <wp:docPr id="11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76422" flipV="1">
                          <a:off x="0" y="0"/>
                          <a:ext cx="55566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BD7AE" id="Left Arrow 23" o:spid="_x0000_s1026" type="#_x0000_t66" style="position:absolute;margin-left:378.65pt;margin-top:80.85pt;width:43.75pt;height:3.6pt;rotation:3084100fd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" adj="889" fillcolor="red" strokecolor="red" strokeweight="2pt"/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72CE072" wp14:editId="5FAB3819">
                <wp:simplePos x="0" y="0"/>
                <wp:positionH relativeFrom="column">
                  <wp:posOffset>292258</wp:posOffset>
                </wp:positionH>
                <wp:positionV relativeFrom="paragraph">
                  <wp:posOffset>2083913</wp:posOffset>
                </wp:positionV>
                <wp:extent cx="1143320" cy="45719"/>
                <wp:effectExtent l="0" t="3493" r="15558" b="15557"/>
                <wp:wrapNone/>
                <wp:docPr id="11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14332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60D54" id="Left Arrow 23" o:spid="_x0000_s1026" type="#_x0000_t66" style="position:absolute;margin-left:23pt;margin-top:164.1pt;width:90.05pt;height:3.6pt;rotation:-90;flip: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" adj="432" fillcolor="red" strokecolor="red" strokeweight="2pt"/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72CE072" wp14:editId="5FAB3819">
                <wp:simplePos x="0" y="0"/>
                <wp:positionH relativeFrom="column">
                  <wp:posOffset>2223732</wp:posOffset>
                </wp:positionH>
                <wp:positionV relativeFrom="paragraph">
                  <wp:posOffset>2096662</wp:posOffset>
                </wp:positionV>
                <wp:extent cx="1184187" cy="45719"/>
                <wp:effectExtent l="131127" t="2223" r="147638" b="14287"/>
                <wp:wrapNone/>
                <wp:docPr id="11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131375" flipV="1">
                          <a:off x="0" y="0"/>
                          <a:ext cx="1184187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EDDD" id="Left Arrow 23" o:spid="_x0000_s1026" type="#_x0000_t66" style="position:absolute;margin-left:175.1pt;margin-top:165.1pt;width:93.25pt;height:3.6pt;rotation:-6697097fd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" adj="417" fillcolor="red" strokecolor="red" strokeweight="2pt"/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72CE072" wp14:editId="5FAB3819">
                <wp:simplePos x="0" y="0"/>
                <wp:positionH relativeFrom="column">
                  <wp:posOffset>4979670</wp:posOffset>
                </wp:positionH>
                <wp:positionV relativeFrom="paragraph">
                  <wp:posOffset>2376805</wp:posOffset>
                </wp:positionV>
                <wp:extent cx="838200" cy="45719"/>
                <wp:effectExtent l="0" t="285750" r="0" b="297815"/>
                <wp:wrapNone/>
                <wp:docPr id="11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02583"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3D066" id="Left Arrow 23" o:spid="_x0000_s1026" type="#_x0000_t66" style="position:absolute;margin-left:392.1pt;margin-top:187.15pt;width:66pt;height:3.6pt;rotation:8959408fd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" adj="589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643880" cy="2496820"/>
            <wp:effectExtent l="0" t="0" r="13970" b="17780"/>
            <wp:docPr id="242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1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03F" w:rsidRDefault="00CF103F">
      <w:pPr>
        <w:rPr>
          <w:lang w:val="en-MY"/>
        </w:rPr>
      </w:pPr>
    </w:p>
    <w:p w:rsidR="00CF103F" w:rsidRPr="00CF103F" w:rsidRDefault="00AF53DC" w:rsidP="00CF103F">
      <w:pPr>
        <w:rPr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1" locked="0" layoutInCell="1" allowOverlap="1" wp14:anchorId="3A09BE6A" wp14:editId="22DAC62C">
                <wp:simplePos x="0" y="0"/>
                <wp:positionH relativeFrom="column">
                  <wp:posOffset>4490720</wp:posOffset>
                </wp:positionH>
                <wp:positionV relativeFrom="paragraph">
                  <wp:posOffset>6985</wp:posOffset>
                </wp:positionV>
                <wp:extent cx="838200" cy="586740"/>
                <wp:effectExtent l="0" t="0" r="0" b="381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AF53DC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Icon Hapus</w:t>
                            </w:r>
                          </w:p>
                          <w:p w:rsidR="00716879" w:rsidRPr="0029795D" w:rsidRDefault="00716879" w:rsidP="00AF53DC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BE6A" id="Text Box 160" o:spid="_x0000_s1077" type="#_x0000_t202" style="position:absolute;margin-left:353.6pt;margin-top:.55pt;width:66pt;height:46.2pt;z-index:-25157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" fillcolor="white [3201]" stroked="f" strokeweight=".5pt">
                <v:textbox>
                  <w:txbxContent>
                    <w:p w:rsidR="00716879" w:rsidRPr="0029795D" w:rsidRDefault="00716879" w:rsidP="00AF53DC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Icon Hapus</w:t>
                      </w:r>
                    </w:p>
                    <w:p w:rsidR="00716879" w:rsidRPr="0029795D" w:rsidRDefault="00716879" w:rsidP="00AF53DC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103F">
        <w:rPr>
          <w:noProof/>
        </w:rPr>
        <mc:AlternateContent>
          <mc:Choice Requires="wps">
            <w:drawing>
              <wp:anchor distT="0" distB="0" distL="114300" distR="114300" simplePos="0" relativeHeight="251737600" behindDoc="1" locked="0" layoutInCell="1" allowOverlap="1" wp14:anchorId="5F7E8C2C" wp14:editId="14D44D87">
                <wp:simplePos x="0" y="0"/>
                <wp:positionH relativeFrom="column">
                  <wp:posOffset>2362200</wp:posOffset>
                </wp:positionH>
                <wp:positionV relativeFrom="paragraph">
                  <wp:posOffset>3810</wp:posOffset>
                </wp:positionV>
                <wp:extent cx="838200" cy="586740"/>
                <wp:effectExtent l="0" t="0" r="0" b="381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Default="00716879" w:rsidP="00CF103F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Bahagian/</w:t>
                            </w:r>
                          </w:p>
                          <w:p w:rsidR="00716879" w:rsidRPr="0029795D" w:rsidRDefault="00716879" w:rsidP="00CF103F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unit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E8C2C" id="Text Box 159" o:spid="_x0000_s1078" type="#_x0000_t202" style="position:absolute;margin-left:186pt;margin-top:.3pt;width:66pt;height:46.2pt;z-index:-25157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" fillcolor="white [3201]" stroked="f" strokeweight=".5pt">
                <v:textbox>
                  <w:txbxContent>
                    <w:p w:rsidR="00716879" w:rsidRDefault="00716879" w:rsidP="00CF103F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Bahagian/</w:t>
                      </w:r>
                    </w:p>
                    <w:p w:rsidR="00716879" w:rsidRPr="0029795D" w:rsidRDefault="00716879" w:rsidP="00CF103F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unit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103F">
        <w:rPr>
          <w:noProof/>
        </w:rPr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3E95A335" wp14:editId="0DA30D30">
                <wp:simplePos x="0" y="0"/>
                <wp:positionH relativeFrom="column">
                  <wp:posOffset>480060</wp:posOffset>
                </wp:positionH>
                <wp:positionV relativeFrom="paragraph">
                  <wp:posOffset>6350</wp:posOffset>
                </wp:positionV>
                <wp:extent cx="838200" cy="586740"/>
                <wp:effectExtent l="0" t="0" r="0" b="381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CF103F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Peranan</w:t>
                            </w:r>
                          </w:p>
                          <w:p w:rsidR="00716879" w:rsidRPr="0029795D" w:rsidRDefault="00716879" w:rsidP="00CF103F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5A335" id="Text Box 158" o:spid="_x0000_s1079" type="#_x0000_t202" style="position:absolute;margin-left:37.8pt;margin-top:.5pt;width:66pt;height:46.2pt;z-index:-25158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" fillcolor="white [3201]" stroked="f" strokeweight=".5pt">
                <v:textbox>
                  <w:txbxContent>
                    <w:p w:rsidR="00716879" w:rsidRPr="0029795D" w:rsidRDefault="00716879" w:rsidP="00CF103F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Peranan</w:t>
                      </w:r>
                    </w:p>
                    <w:p w:rsidR="00716879" w:rsidRPr="0029795D" w:rsidRDefault="00716879" w:rsidP="00CF103F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F103F" w:rsidRPr="00CF103F" w:rsidRDefault="00CF103F" w:rsidP="00CF103F">
      <w:pPr>
        <w:rPr>
          <w:lang w:val="en-MY"/>
        </w:rPr>
      </w:pPr>
    </w:p>
    <w:p w:rsidR="00CF103F" w:rsidRPr="00CF103F" w:rsidRDefault="00CF103F" w:rsidP="00CF103F">
      <w:pPr>
        <w:rPr>
          <w:lang w:val="en-MY"/>
        </w:rPr>
      </w:pPr>
    </w:p>
    <w:p w:rsidR="00CF103F" w:rsidRPr="00CF103F" w:rsidRDefault="00CF103F" w:rsidP="00CF103F">
      <w:pPr>
        <w:rPr>
          <w:lang w:val="en-MY"/>
        </w:rPr>
      </w:pPr>
    </w:p>
    <w:p w:rsidR="00CF103F" w:rsidRPr="00CF103F" w:rsidRDefault="00CF103F" w:rsidP="00CF103F">
      <w:pPr>
        <w:rPr>
          <w:lang w:val="en-MY"/>
        </w:rPr>
      </w:pPr>
    </w:p>
    <w:p w:rsidR="00CF103F" w:rsidRDefault="00CF103F" w:rsidP="00CF103F">
      <w:pPr>
        <w:jc w:val="center"/>
        <w:rPr>
          <w:lang w:val="en-MY"/>
        </w:rPr>
      </w:pPr>
    </w:p>
    <w:p w:rsidR="00F153C3" w:rsidRPr="00CF103F" w:rsidRDefault="00CF103F" w:rsidP="00CF103F">
      <w:pPr>
        <w:tabs>
          <w:tab w:val="center" w:pos="5000"/>
        </w:tabs>
        <w:rPr>
          <w:lang w:val="en-MY"/>
        </w:rPr>
        <w:sectPr w:rsidR="00F153C3" w:rsidRPr="00CF103F">
          <w:pgSz w:w="12240" w:h="15840"/>
          <w:pgMar w:top="1380" w:right="900" w:bottom="280" w:left="1340" w:header="284" w:footer="0" w:gutter="0"/>
          <w:cols w:space="720"/>
        </w:sectPr>
      </w:pPr>
      <w:r>
        <w:rPr>
          <w:lang w:val="en-MY"/>
        </w:rPr>
        <w:tab/>
      </w:r>
    </w:p>
    <w:p w:rsidR="00F153C3" w:rsidRDefault="002E4552">
      <w:pPr>
        <w:pStyle w:val="Heading1"/>
        <w:numPr>
          <w:ilvl w:val="0"/>
          <w:numId w:val="2"/>
        </w:numPr>
        <w:tabs>
          <w:tab w:val="left" w:pos="821"/>
        </w:tabs>
        <w:ind w:right="7040" w:hanging="821"/>
        <w:jc w:val="right"/>
      </w:pPr>
      <w:bookmarkStart w:id="4" w:name="_TOC_250006"/>
      <w:r>
        <w:lastRenderedPageBreak/>
        <w:t>Membuat</w:t>
      </w:r>
      <w:r>
        <w:rPr>
          <w:spacing w:val="-12"/>
        </w:rPr>
        <w:t xml:space="preserve"> </w:t>
      </w:r>
      <w:bookmarkEnd w:id="4"/>
      <w:r>
        <w:t>Permohonan</w:t>
      </w:r>
    </w:p>
    <w:p w:rsidR="00F153C3" w:rsidRDefault="00F153C3">
      <w:pPr>
        <w:pStyle w:val="BodyText"/>
        <w:spacing w:before="8"/>
        <w:rPr>
          <w:b/>
          <w:sz w:val="19"/>
        </w:rPr>
      </w:pPr>
    </w:p>
    <w:p w:rsidR="00F153C3" w:rsidRDefault="002E4552">
      <w:pPr>
        <w:pStyle w:val="ListParagraph"/>
        <w:numPr>
          <w:ilvl w:val="1"/>
          <w:numId w:val="9"/>
        </w:numPr>
        <w:tabs>
          <w:tab w:val="left" w:pos="334"/>
        </w:tabs>
        <w:spacing w:before="1"/>
        <w:ind w:right="7007" w:hanging="1154"/>
        <w:jc w:val="right"/>
        <w:rPr>
          <w:b/>
        </w:rPr>
      </w:pPr>
      <w:r>
        <w:rPr>
          <w:b/>
          <w:u w:val="single"/>
        </w:rPr>
        <w:t>Memohon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Time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Slip</w:t>
      </w:r>
    </w:p>
    <w:p w:rsidR="00F153C3" w:rsidRDefault="00F153C3">
      <w:pPr>
        <w:pStyle w:val="BodyText"/>
        <w:rPr>
          <w:b/>
          <w:sz w:val="15"/>
        </w:rPr>
      </w:pPr>
    </w:p>
    <w:p w:rsidR="00F153C3" w:rsidRDefault="002E4552">
      <w:pPr>
        <w:pStyle w:val="ListParagraph"/>
        <w:numPr>
          <w:ilvl w:val="0"/>
          <w:numId w:val="10"/>
        </w:numPr>
        <w:tabs>
          <w:tab w:val="left" w:pos="1181"/>
        </w:tabs>
        <w:spacing w:before="57"/>
        <w:ind w:hanging="361"/>
      </w:pPr>
      <w:r>
        <w:t>Klik</w:t>
      </w:r>
      <w:r>
        <w:rPr>
          <w:spacing w:val="-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rPr>
          <w:lang w:val="en-MY"/>
        </w:rPr>
        <w:t xml:space="preserve">butang </w:t>
      </w:r>
      <w:r>
        <w:rPr>
          <w:spacing w:val="-2"/>
        </w:rPr>
        <w:t xml:space="preserve"> </w:t>
      </w:r>
      <w:r>
        <w:rPr>
          <w:b/>
          <w:lang w:val="en-MY"/>
        </w:rPr>
        <w:t>Timeslip(Peribadi)</w:t>
      </w:r>
      <w:r>
        <w:rPr>
          <w:b/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rPr>
          <w:spacing w:val="-2"/>
          <w:lang w:val="en-MY"/>
        </w:rPr>
        <w:t xml:space="preserve">bahagian </w:t>
      </w:r>
      <w:r>
        <w:rPr>
          <w:lang w:val="en-MY"/>
        </w:rPr>
        <w:t xml:space="preserve">kalendar </w:t>
      </w:r>
      <w:r>
        <w:t>untuk</w:t>
      </w:r>
      <w:r>
        <w:rPr>
          <w:spacing w:val="-3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permohonan.</w:t>
      </w:r>
    </w:p>
    <w:p w:rsidR="00F153C3" w:rsidRDefault="00F153C3">
      <w:pPr>
        <w:pStyle w:val="BodyText"/>
        <w:spacing w:before="6"/>
        <w:rPr>
          <w:sz w:val="16"/>
        </w:rPr>
      </w:pPr>
    </w:p>
    <w:p w:rsidR="00F153C3" w:rsidRDefault="00AF53DC">
      <w:pPr>
        <w:pStyle w:val="BodyText"/>
        <w:ind w:firstLine="72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3A09BE6A" wp14:editId="22DAC62C">
                <wp:simplePos x="0" y="0"/>
                <wp:positionH relativeFrom="column">
                  <wp:posOffset>4612640</wp:posOffset>
                </wp:positionH>
                <wp:positionV relativeFrom="paragraph">
                  <wp:posOffset>76200</wp:posOffset>
                </wp:positionV>
                <wp:extent cx="990600" cy="251460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Default="00716879" w:rsidP="00AF53DC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Timeslip</w:t>
                            </w:r>
                          </w:p>
                          <w:p w:rsidR="00716879" w:rsidRPr="0029795D" w:rsidRDefault="00716879" w:rsidP="00AF53DC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unit</w:t>
                            </w:r>
                          </w:p>
                          <w:p w:rsidR="00716879" w:rsidRPr="0029795D" w:rsidRDefault="00716879" w:rsidP="00AF53DC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BE6A" id="Text Box 165" o:spid="_x0000_s1080" type="#_x0000_t202" style="position:absolute;left:0;text-align:left;margin-left:363.2pt;margin-top:6pt;width:78pt;height:19.8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" fillcolor="white [3201]" stroked="f" strokeweight=".5pt">
                <v:textbox>
                  <w:txbxContent>
                    <w:p w:rsidR="00716879" w:rsidRDefault="00716879" w:rsidP="00AF53DC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Timeslip</w:t>
                      </w:r>
                    </w:p>
                    <w:p w:rsidR="00716879" w:rsidRPr="0029795D" w:rsidRDefault="00716879" w:rsidP="00AF53DC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unit</w:t>
                      </w:r>
                    </w:p>
                    <w:p w:rsidR="00716879" w:rsidRPr="0029795D" w:rsidRDefault="00716879" w:rsidP="00AF53DC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72CE072" wp14:editId="5FAB3819">
                <wp:simplePos x="0" y="0"/>
                <wp:positionH relativeFrom="column">
                  <wp:posOffset>4162424</wp:posOffset>
                </wp:positionH>
                <wp:positionV relativeFrom="paragraph">
                  <wp:posOffset>301625</wp:posOffset>
                </wp:positionV>
                <wp:extent cx="509720" cy="48185"/>
                <wp:effectExtent l="0" t="95250" r="5080" b="104775"/>
                <wp:wrapNone/>
                <wp:docPr id="11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20610">
                          <a:off x="0" y="0"/>
                          <a:ext cx="509720" cy="4818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7CCCA" id="Left Arrow 23" o:spid="_x0000_s1026" type="#_x0000_t66" style="position:absolute;margin-left:327.75pt;margin-top:23.75pt;width:40.15pt;height:3.8pt;rotation:-1288208fd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" adj="1021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6051550" cy="1424940"/>
            <wp:effectExtent l="0" t="0" r="6350" b="3810"/>
            <wp:docPr id="1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1"/>
        <w:rPr>
          <w:sz w:val="19"/>
        </w:rPr>
      </w:pPr>
    </w:p>
    <w:p w:rsidR="00F153C3" w:rsidRDefault="002E4552">
      <w:pPr>
        <w:pStyle w:val="ListParagraph"/>
        <w:numPr>
          <w:ilvl w:val="0"/>
          <w:numId w:val="10"/>
        </w:numPr>
        <w:tabs>
          <w:tab w:val="left" w:pos="1181"/>
        </w:tabs>
        <w:spacing w:line="278" w:lineRule="auto"/>
        <w:ind w:right="817"/>
      </w:pPr>
      <w:r>
        <w:t xml:space="preserve">Setelah klik butang </w:t>
      </w:r>
      <w:r>
        <w:rPr>
          <w:b/>
          <w:lang w:val="en-MY"/>
        </w:rPr>
        <w:t>Timeslip</w:t>
      </w:r>
      <w:r>
        <w:t xml:space="preserve">, popup </w:t>
      </w:r>
      <w:r>
        <w:rPr>
          <w:b/>
          <w:lang w:val="en-MY"/>
        </w:rPr>
        <w:t>Mohon</w:t>
      </w:r>
      <w:r>
        <w:rPr>
          <w:b/>
        </w:rPr>
        <w:t xml:space="preserve"> Time Slip </w:t>
      </w:r>
      <w:r>
        <w:t>akan terpapar. Sila lengkapkan</w:t>
      </w:r>
      <w:r>
        <w:rPr>
          <w:lang w:val="en-MY"/>
        </w:rPr>
        <w:t xml:space="preserve"> </w:t>
      </w:r>
      <w:r>
        <w:rPr>
          <w:spacing w:val="-4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permohonan</w:t>
      </w:r>
      <w:r>
        <w:rPr>
          <w:lang w:val="en-MY"/>
        </w:rPr>
        <w:t xml:space="preserve"> </w:t>
      </w:r>
      <w:r>
        <w:rPr>
          <w:spacing w:val="-1"/>
        </w:rPr>
        <w:t xml:space="preserve"> </w:t>
      </w:r>
      <w:r>
        <w:rPr>
          <w:spacing w:val="-1"/>
          <w:lang w:val="en-MY"/>
        </w:rPr>
        <w:t xml:space="preserve">dimana terdapat 2 pilihan perkara iaitu </w:t>
      </w:r>
      <w:r>
        <w:rPr>
          <w:b/>
          <w:bCs/>
          <w:spacing w:val="-1"/>
          <w:lang w:val="en-MY"/>
        </w:rPr>
        <w:t>Klinik atau Hospital</w:t>
      </w:r>
      <w:r>
        <w:rPr>
          <w:spacing w:val="-1"/>
          <w:lang w:val="en-MY"/>
        </w:rPr>
        <w:t xml:space="preserve"> dan </w:t>
      </w:r>
      <w:r>
        <w:rPr>
          <w:b/>
          <w:bCs/>
          <w:spacing w:val="-1"/>
          <w:lang w:val="en-MY"/>
        </w:rPr>
        <w:t>Urusan Peribadi</w:t>
      </w:r>
      <w:r>
        <w:rPr>
          <w:spacing w:val="-1"/>
          <w:lang w:val="en-MY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klik</w:t>
      </w:r>
      <w:r>
        <w:rPr>
          <w:spacing w:val="-4"/>
        </w:rPr>
        <w:t xml:space="preserve"> </w:t>
      </w:r>
      <w:r>
        <w:t>butang</w:t>
      </w:r>
      <w:r>
        <w:rPr>
          <w:spacing w:val="1"/>
        </w:rPr>
        <w:t xml:space="preserve"> </w:t>
      </w:r>
      <w:r>
        <w:rPr>
          <w:b/>
          <w:lang w:val="en-MY"/>
        </w:rPr>
        <w:t>Simpan</w:t>
      </w:r>
      <w:r>
        <w:t>.</w:t>
      </w: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817" w:firstLine="0"/>
      </w:pPr>
    </w:p>
    <w:p w:rsidR="00F153C3" w:rsidRDefault="0029795D">
      <w:pPr>
        <w:pStyle w:val="BodyText"/>
        <w:spacing w:before="3"/>
        <w:ind w:firstLine="720"/>
        <w:rPr>
          <w:sz w:val="23"/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E209EE4" wp14:editId="047C56AA">
                <wp:simplePos x="0" y="0"/>
                <wp:positionH relativeFrom="column">
                  <wp:posOffset>619760</wp:posOffset>
                </wp:positionH>
                <wp:positionV relativeFrom="paragraph">
                  <wp:posOffset>671195</wp:posOffset>
                </wp:positionV>
                <wp:extent cx="5455920" cy="2026920"/>
                <wp:effectExtent l="0" t="0" r="11430" b="1143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5920" cy="2026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2BE37" id="Rectangle 121" o:spid="_x0000_s1026" style="position:absolute;margin-left:48.8pt;margin-top:52.85pt;width:429.6pt;height:159.6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9C9FD0E" wp14:editId="54FE02E3">
                <wp:simplePos x="0" y="0"/>
                <wp:positionH relativeFrom="column">
                  <wp:posOffset>1240947</wp:posOffset>
                </wp:positionH>
                <wp:positionV relativeFrom="paragraph">
                  <wp:posOffset>3265648</wp:posOffset>
                </wp:positionV>
                <wp:extent cx="1029020" cy="45719"/>
                <wp:effectExtent l="0" t="3493" r="15558" b="15557"/>
                <wp:wrapNone/>
                <wp:docPr id="12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2902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E075" id="Left Arrow 23" o:spid="_x0000_s1026" type="#_x0000_t66" style="position:absolute;margin-left:97.7pt;margin-top:257.15pt;width:81.05pt;height:3.6pt;rotation:90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" adj="48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72CE072" wp14:editId="5FAB3819">
                <wp:simplePos x="0" y="0"/>
                <wp:positionH relativeFrom="column">
                  <wp:posOffset>4617720</wp:posOffset>
                </wp:positionH>
                <wp:positionV relativeFrom="paragraph">
                  <wp:posOffset>3517900</wp:posOffset>
                </wp:positionV>
                <wp:extent cx="838200" cy="45719"/>
                <wp:effectExtent l="0" t="190500" r="0" b="183515"/>
                <wp:wrapNone/>
                <wp:docPr id="11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73188">
                          <a:off x="0" y="0"/>
                          <a:ext cx="838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458FC" id="Left Arrow 23" o:spid="_x0000_s1026" type="#_x0000_t66" style="position:absolute;margin-left:363.6pt;margin-top:277pt;width:66pt;height:3.6pt;rotation:10128794fd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" adj="589" fillcolor="red" strokecolor="red" strokeweight="2pt"/>
            </w:pict>
          </mc:Fallback>
        </mc:AlternateContent>
      </w:r>
      <w:r w:rsidR="002E4552">
        <w:rPr>
          <w:noProof/>
          <w:sz w:val="23"/>
          <w:lang w:val="en-MY"/>
        </w:rPr>
        <w:drawing>
          <wp:inline distT="0" distB="0" distL="114300" distR="114300">
            <wp:extent cx="5819775" cy="3590925"/>
            <wp:effectExtent l="0" t="0" r="9525" b="9525"/>
            <wp:docPr id="124" name="Picture 124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Untitled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C3" w:rsidRDefault="00AF53DC">
      <w:pPr>
        <w:pStyle w:val="BodyText"/>
        <w:spacing w:before="3"/>
        <w:ind w:firstLine="720"/>
        <w:rPr>
          <w:sz w:val="23"/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1" locked="0" layoutInCell="1" allowOverlap="1" wp14:anchorId="3A09BE6A" wp14:editId="22DAC62C">
                <wp:simplePos x="0" y="0"/>
                <wp:positionH relativeFrom="column">
                  <wp:posOffset>4145280</wp:posOffset>
                </wp:positionH>
                <wp:positionV relativeFrom="paragraph">
                  <wp:posOffset>100965</wp:posOffset>
                </wp:positionV>
                <wp:extent cx="838200" cy="586740"/>
                <wp:effectExtent l="0" t="0" r="0" b="381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AF53DC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Simpan</w:t>
                            </w:r>
                          </w:p>
                          <w:p w:rsidR="00716879" w:rsidRPr="0029795D" w:rsidRDefault="00716879" w:rsidP="00AF53DC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BE6A" id="Text Box 168" o:spid="_x0000_s1081" type="#_x0000_t202" style="position:absolute;left:0;text-align:left;margin-left:326.4pt;margin-top:7.95pt;width:66pt;height:46.2pt;z-index:-25157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" fillcolor="white [3201]" stroked="f" strokeweight=".5pt">
                <v:textbox>
                  <w:txbxContent>
                    <w:p w:rsidR="00716879" w:rsidRPr="0029795D" w:rsidRDefault="00716879" w:rsidP="00AF53DC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Simpan</w:t>
                      </w:r>
                    </w:p>
                    <w:p w:rsidR="00716879" w:rsidRPr="0029795D" w:rsidRDefault="00716879" w:rsidP="00AF53DC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153C3" w:rsidRDefault="00AF53DC">
      <w:pPr>
        <w:pStyle w:val="BodyText"/>
        <w:spacing w:before="3"/>
        <w:ind w:firstLine="720"/>
        <w:rPr>
          <w:sz w:val="23"/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1" locked="0" layoutInCell="1" allowOverlap="1" wp14:anchorId="3A09BE6A" wp14:editId="22DAC62C">
                <wp:simplePos x="0" y="0"/>
                <wp:positionH relativeFrom="column">
                  <wp:posOffset>1310640</wp:posOffset>
                </wp:positionH>
                <wp:positionV relativeFrom="paragraph">
                  <wp:posOffset>16828</wp:posOffset>
                </wp:positionV>
                <wp:extent cx="838200" cy="586740"/>
                <wp:effectExtent l="0" t="0" r="0" b="381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AF53DC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Isi Maklumat di atas</w:t>
                            </w:r>
                          </w:p>
                          <w:p w:rsidR="00716879" w:rsidRPr="0029795D" w:rsidRDefault="00716879" w:rsidP="00AF53DC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BE6A" id="Text Box 166" o:spid="_x0000_s1082" type="#_x0000_t202" style="position:absolute;left:0;text-align:left;margin-left:103.2pt;margin-top:1.35pt;width:66pt;height:46.2pt;z-index:-25157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" fillcolor="white [3201]" stroked="f" strokeweight=".5pt">
                <v:textbox>
                  <w:txbxContent>
                    <w:p w:rsidR="00716879" w:rsidRPr="0029795D" w:rsidRDefault="00716879" w:rsidP="00AF53DC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Isi Maklumat di atas</w:t>
                      </w:r>
                    </w:p>
                    <w:p w:rsidR="00716879" w:rsidRPr="0029795D" w:rsidRDefault="00716879" w:rsidP="00AF53DC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153C3" w:rsidRDefault="00F153C3">
      <w:pPr>
        <w:pStyle w:val="BodyText"/>
        <w:spacing w:before="3"/>
        <w:ind w:firstLine="720"/>
        <w:rPr>
          <w:sz w:val="23"/>
          <w:lang w:val="en-MY"/>
        </w:rPr>
      </w:pPr>
    </w:p>
    <w:p w:rsidR="00F153C3" w:rsidRDefault="00F153C3">
      <w:pPr>
        <w:pStyle w:val="BodyText"/>
        <w:spacing w:before="3"/>
        <w:ind w:firstLine="720"/>
        <w:rPr>
          <w:sz w:val="23"/>
          <w:lang w:val="en-MY"/>
        </w:rPr>
      </w:pPr>
    </w:p>
    <w:p w:rsidR="00F153C3" w:rsidRDefault="00F153C3">
      <w:pPr>
        <w:pStyle w:val="BodyText"/>
        <w:spacing w:before="3"/>
        <w:ind w:firstLine="720"/>
        <w:rPr>
          <w:sz w:val="23"/>
          <w:lang w:val="en-MY"/>
        </w:rPr>
      </w:pPr>
    </w:p>
    <w:p w:rsidR="00F153C3" w:rsidRDefault="00F153C3">
      <w:pPr>
        <w:pStyle w:val="BodyText"/>
        <w:spacing w:before="3"/>
        <w:ind w:firstLine="720"/>
        <w:rPr>
          <w:sz w:val="23"/>
          <w:lang w:val="en-MY"/>
        </w:rPr>
      </w:pPr>
    </w:p>
    <w:p w:rsidR="00F153C3" w:rsidRDefault="00F153C3">
      <w:pPr>
        <w:spacing w:line="278" w:lineRule="auto"/>
        <w:rPr>
          <w:lang w:val="en-MY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</w:p>
    <w:p w:rsidR="00F153C3" w:rsidRDefault="00F153C3">
      <w:pPr>
        <w:pStyle w:val="BodyText"/>
        <w:spacing w:before="12"/>
        <w:rPr>
          <w:sz w:val="3"/>
        </w:rPr>
      </w:pPr>
    </w:p>
    <w:p w:rsidR="00F153C3" w:rsidRDefault="00F153C3">
      <w:pPr>
        <w:pStyle w:val="BodyText"/>
        <w:ind w:left="1180"/>
        <w:rPr>
          <w:sz w:val="20"/>
        </w:rPr>
      </w:pPr>
    </w:p>
    <w:p w:rsidR="00F153C3" w:rsidRDefault="00F153C3">
      <w:pPr>
        <w:pStyle w:val="BodyText"/>
        <w:spacing w:before="4"/>
        <w:rPr>
          <w:sz w:val="12"/>
        </w:rPr>
      </w:pPr>
    </w:p>
    <w:p w:rsidR="00F153C3" w:rsidRDefault="002E4552">
      <w:pPr>
        <w:pStyle w:val="ListParagraph"/>
        <w:numPr>
          <w:ilvl w:val="0"/>
          <w:numId w:val="10"/>
        </w:numPr>
        <w:tabs>
          <w:tab w:val="left" w:pos="1181"/>
        </w:tabs>
        <w:spacing w:before="56"/>
        <w:ind w:hanging="361"/>
        <w:rPr>
          <w:sz w:val="20"/>
        </w:rPr>
      </w:pPr>
      <w:r>
        <w:t xml:space="preserve">Klik butang </w:t>
      </w:r>
      <w:r>
        <w:rPr>
          <w:b/>
          <w:bCs/>
        </w:rPr>
        <w:t>YA</w:t>
      </w:r>
      <w:r>
        <w:t xml:space="preserve">  untuk meneruskan proses </w:t>
      </w:r>
      <w:r>
        <w:rPr>
          <w:lang w:val="en-MY"/>
        </w:rPr>
        <w:t>permohonan.</w:t>
      </w:r>
    </w:p>
    <w:p w:rsidR="00F153C3" w:rsidRDefault="00AF53DC">
      <w:pPr>
        <w:pStyle w:val="ListParagraph"/>
        <w:tabs>
          <w:tab w:val="left" w:pos="1181"/>
        </w:tabs>
        <w:spacing w:before="56"/>
        <w:ind w:left="819" w:firstLine="0"/>
        <w:rPr>
          <w:sz w:val="20"/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3A09BE6A" wp14:editId="22DAC62C">
                <wp:simplePos x="0" y="0"/>
                <wp:positionH relativeFrom="column">
                  <wp:posOffset>4033520</wp:posOffset>
                </wp:positionH>
                <wp:positionV relativeFrom="paragraph">
                  <wp:posOffset>2461260</wp:posOffset>
                </wp:positionV>
                <wp:extent cx="838200" cy="586740"/>
                <wp:effectExtent l="0" t="0" r="0" b="381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AF53DC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YA!</w:t>
                            </w:r>
                          </w:p>
                          <w:p w:rsidR="00716879" w:rsidRPr="0029795D" w:rsidRDefault="00716879" w:rsidP="00AF53DC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BE6A" id="Text Box 183" o:spid="_x0000_s1083" type="#_x0000_t202" style="position:absolute;left:0;text-align:left;margin-left:317.6pt;margin-top:193.8pt;width:66pt;height:46.2pt;z-index:25174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" fillcolor="white [3201]" stroked="f" strokeweight=".5pt">
                <v:textbox>
                  <w:txbxContent>
                    <w:p w:rsidR="00716879" w:rsidRPr="0029795D" w:rsidRDefault="00716879" w:rsidP="00AF53DC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YA!</w:t>
                      </w:r>
                    </w:p>
                    <w:p w:rsidR="00716879" w:rsidRPr="0029795D" w:rsidRDefault="00716879" w:rsidP="00AF53DC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9C9FD0E" wp14:editId="54FE02E3">
                <wp:simplePos x="0" y="0"/>
                <wp:positionH relativeFrom="column">
                  <wp:posOffset>2631440</wp:posOffset>
                </wp:positionH>
                <wp:positionV relativeFrom="paragraph">
                  <wp:posOffset>2567304</wp:posOffset>
                </wp:positionV>
                <wp:extent cx="1424940" cy="45719"/>
                <wp:effectExtent l="0" t="0" r="22860" b="12065"/>
                <wp:wrapNone/>
                <wp:docPr id="12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5464E" id="Left Arrow 23" o:spid="_x0000_s1026" type="#_x0000_t66" style="position:absolute;margin-left:207.2pt;margin-top:202.15pt;width:112.2pt;height:3.6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" adj="347" fillcolor="red" strokecolor="red" strokeweight="2pt"/>
            </w:pict>
          </mc:Fallback>
        </mc:AlternateContent>
      </w:r>
      <w:r w:rsidR="002E4552">
        <w:rPr>
          <w:noProof/>
          <w:sz w:val="20"/>
          <w:lang w:val="en-MY"/>
        </w:rPr>
        <w:drawing>
          <wp:inline distT="0" distB="0" distL="114300" distR="114300">
            <wp:extent cx="4819650" cy="3105150"/>
            <wp:effectExtent l="0" t="0" r="0" b="0"/>
            <wp:docPr id="137" name="Picture 137" descr="am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amaran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2E4552">
      <w:pPr>
        <w:numPr>
          <w:ilvl w:val="0"/>
          <w:numId w:val="6"/>
        </w:numPr>
        <w:tabs>
          <w:tab w:val="left" w:pos="1181"/>
        </w:tabs>
        <w:spacing w:before="48"/>
        <w:ind w:hanging="361"/>
      </w:pPr>
      <w:r>
        <w:rPr>
          <w:lang w:val="en-MY"/>
        </w:rPr>
        <w:t xml:space="preserve">Seterusnya popup </w:t>
      </w:r>
      <w:r>
        <w:rPr>
          <w:b/>
          <w:bCs/>
          <w:lang w:val="en-MY"/>
        </w:rPr>
        <w:t>Berjaya</w:t>
      </w:r>
      <w:r>
        <w:rPr>
          <w:lang w:val="en-MY"/>
        </w:rPr>
        <w:t xml:space="preserve"> dipaparkan klik butang </w:t>
      </w:r>
      <w:r>
        <w:rPr>
          <w:b/>
          <w:bCs/>
          <w:lang w:val="en-MY"/>
        </w:rPr>
        <w:t>OK</w:t>
      </w:r>
      <w:r>
        <w:rPr>
          <w:lang w:val="en-MY"/>
        </w:rPr>
        <w:t>.</w:t>
      </w:r>
      <w:r w:rsidR="0029795D" w:rsidRPr="0029795D">
        <w:rPr>
          <w:noProof/>
        </w:rPr>
        <w:t xml:space="preserve"> </w:t>
      </w:r>
    </w:p>
    <w:p w:rsidR="00F153C3" w:rsidRDefault="00AF53DC">
      <w:pPr>
        <w:pStyle w:val="ListParagraph"/>
        <w:tabs>
          <w:tab w:val="left" w:pos="1181"/>
        </w:tabs>
        <w:spacing w:line="278" w:lineRule="auto"/>
        <w:ind w:left="820" w:right="817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3A09BE6A" wp14:editId="22DAC62C">
                <wp:simplePos x="0" y="0"/>
                <wp:positionH relativeFrom="column">
                  <wp:posOffset>3827780</wp:posOffset>
                </wp:positionH>
                <wp:positionV relativeFrom="paragraph">
                  <wp:posOffset>2455545</wp:posOffset>
                </wp:positionV>
                <wp:extent cx="838200" cy="304800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29795D" w:rsidRDefault="00716879" w:rsidP="00AF53DC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OK</w:t>
                            </w:r>
                          </w:p>
                          <w:p w:rsidR="00716879" w:rsidRPr="0029795D" w:rsidRDefault="00716879" w:rsidP="00AF53DC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BE6A" id="Text Box 185" o:spid="_x0000_s1084" type="#_x0000_t202" style="position:absolute;left:0;text-align:left;margin-left:301.4pt;margin-top:193.35pt;width:66pt;height:24pt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" fillcolor="white [3201]" stroked="f" strokeweight=".5pt">
                <v:textbox>
                  <w:txbxContent>
                    <w:p w:rsidR="00716879" w:rsidRPr="0029795D" w:rsidRDefault="00716879" w:rsidP="00AF53DC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OK</w:t>
                      </w:r>
                    </w:p>
                    <w:p w:rsidR="00716879" w:rsidRPr="0029795D" w:rsidRDefault="00716879" w:rsidP="00AF53DC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795D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D6360C5" wp14:editId="18844D7F">
                <wp:simplePos x="0" y="0"/>
                <wp:positionH relativeFrom="column">
                  <wp:posOffset>3126740</wp:posOffset>
                </wp:positionH>
                <wp:positionV relativeFrom="paragraph">
                  <wp:posOffset>2600324</wp:posOffset>
                </wp:positionV>
                <wp:extent cx="868680" cy="45719"/>
                <wp:effectExtent l="0" t="0" r="26670" b="12065"/>
                <wp:wrapNone/>
                <wp:docPr id="12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84CF8" id="Left Arrow 23" o:spid="_x0000_s1026" type="#_x0000_t66" style="position:absolute;margin-left:246.2pt;margin-top:204.75pt;width:68.4pt;height:3.6pt;flip:y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" adj="56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838700" cy="3152775"/>
            <wp:effectExtent l="0" t="0" r="0" b="9525"/>
            <wp:docPr id="13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9"/>
        <w:rPr>
          <w:sz w:val="14"/>
        </w:rPr>
      </w:pPr>
    </w:p>
    <w:p w:rsidR="00F153C3" w:rsidRDefault="00F153C3">
      <w:pPr>
        <w:rPr>
          <w:sz w:val="14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</w:p>
    <w:p w:rsidR="00F153C3" w:rsidRDefault="009B52A2">
      <w:pPr>
        <w:pStyle w:val="ListParagraph"/>
        <w:numPr>
          <w:ilvl w:val="0"/>
          <w:numId w:val="10"/>
        </w:numPr>
        <w:tabs>
          <w:tab w:val="left" w:pos="1181"/>
        </w:tabs>
        <w:spacing w:before="57" w:line="278" w:lineRule="auto"/>
        <w:ind w:right="5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5679440</wp:posOffset>
                </wp:positionH>
                <wp:positionV relativeFrom="paragraph">
                  <wp:posOffset>2339340</wp:posOffset>
                </wp:positionV>
                <wp:extent cx="1005840" cy="1607820"/>
                <wp:effectExtent l="0" t="0" r="0" b="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160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pada kotak tarikh berkaitan untuk melihat paparan Permohonan Timeslip </w:t>
                            </w: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yang  lengkap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085" type="#_x0000_t202" style="position:absolute;left:0;text-align:left;margin-left:447.2pt;margin-top:184.2pt;width:79.2pt;height:126.6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" filled="f" stroked="f" strokeweight=".5pt">
                <v:textbox>
                  <w:txbxContent>
                    <w:p w:rsidR="00716879" w:rsidRPr="0011682B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pada kotak tarikh berkaitan untuk melihat paparan Permohonan Timeslip </w:t>
                      </w: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yang  lengkap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1682B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BC2497E" wp14:editId="378A189A">
                <wp:simplePos x="0" y="0"/>
                <wp:positionH relativeFrom="column">
                  <wp:posOffset>3279140</wp:posOffset>
                </wp:positionH>
                <wp:positionV relativeFrom="paragraph">
                  <wp:posOffset>3002280</wp:posOffset>
                </wp:positionV>
                <wp:extent cx="2446020" cy="45719"/>
                <wp:effectExtent l="0" t="0" r="11430" b="12065"/>
                <wp:wrapNone/>
                <wp:docPr id="18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E0A29" id="Left Arrow 23" o:spid="_x0000_s1026" type="#_x0000_t66" style="position:absolute;margin-left:258.2pt;margin-top:236.4pt;width:192.6pt;height:3.6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" adj="202" fillcolor="red" strokecolor="red" strokeweight="2pt"/>
            </w:pict>
          </mc:Fallback>
        </mc:AlternateContent>
      </w:r>
      <w:r w:rsidR="0011682B">
        <w:rPr>
          <w:noProof/>
          <w:lang w:val="en-MY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830580</wp:posOffset>
            </wp:positionV>
            <wp:extent cx="4991100" cy="3083560"/>
            <wp:effectExtent l="0" t="0" r="0" b="2540"/>
            <wp:wrapTopAndBottom/>
            <wp:docPr id="171" name="Picture 171" descr="timesl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timeslip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4552">
        <w:t>Setelah</w:t>
      </w:r>
      <w:r w:rsidR="002E4552">
        <w:rPr>
          <w:spacing w:val="3"/>
        </w:rPr>
        <w:t xml:space="preserve"> </w:t>
      </w:r>
      <w:r w:rsidR="002E4552">
        <w:rPr>
          <w:lang w:val="en-MY"/>
        </w:rPr>
        <w:t>permohonan dibuat</w:t>
      </w:r>
      <w:r w:rsidR="002E4552">
        <w:t>,</w:t>
      </w:r>
      <w:r w:rsidR="002E4552">
        <w:rPr>
          <w:spacing w:val="2"/>
        </w:rPr>
        <w:t xml:space="preserve"> </w:t>
      </w:r>
      <w:r w:rsidR="002E4552">
        <w:rPr>
          <w:spacing w:val="4"/>
        </w:rPr>
        <w:t xml:space="preserve"> </w:t>
      </w:r>
      <w:r w:rsidR="002E4552">
        <w:rPr>
          <w:b/>
        </w:rPr>
        <w:t>Permohonan</w:t>
      </w:r>
      <w:r w:rsidR="002E4552">
        <w:rPr>
          <w:b/>
          <w:spacing w:val="4"/>
        </w:rPr>
        <w:t xml:space="preserve"> </w:t>
      </w:r>
      <w:r w:rsidR="002E4552">
        <w:rPr>
          <w:b/>
        </w:rPr>
        <w:t>Time</w:t>
      </w:r>
      <w:r w:rsidR="002E4552">
        <w:rPr>
          <w:b/>
          <w:spacing w:val="4"/>
        </w:rPr>
        <w:t xml:space="preserve"> </w:t>
      </w:r>
      <w:r w:rsidR="002E4552">
        <w:rPr>
          <w:b/>
        </w:rPr>
        <w:t>Slip</w:t>
      </w:r>
      <w:r w:rsidR="002E4552">
        <w:rPr>
          <w:b/>
          <w:spacing w:val="6"/>
        </w:rPr>
        <w:t xml:space="preserve"> </w:t>
      </w:r>
      <w:r w:rsidR="002E4552">
        <w:t>akan</w:t>
      </w:r>
      <w:r w:rsidR="002E4552">
        <w:rPr>
          <w:lang w:val="en-MY"/>
        </w:rPr>
        <w:t xml:space="preserve"> </w:t>
      </w:r>
      <w:r w:rsidR="002E4552">
        <w:rPr>
          <w:spacing w:val="-47"/>
        </w:rPr>
        <w:t xml:space="preserve"> </w:t>
      </w:r>
      <w:r w:rsidR="002E4552">
        <w:rPr>
          <w:spacing w:val="-47"/>
          <w:lang w:val="en-MY"/>
        </w:rPr>
        <w:t xml:space="preserve">  </w:t>
      </w:r>
      <w:r w:rsidR="002E4552">
        <w:t>terpapar</w:t>
      </w:r>
      <w:r w:rsidR="002E4552">
        <w:rPr>
          <w:lang w:val="en-MY"/>
        </w:rPr>
        <w:t xml:space="preserve"> di kalendar</w:t>
      </w:r>
      <w:r w:rsidR="002E4552">
        <w:t>.</w:t>
      </w:r>
      <w:r w:rsidR="002E4552">
        <w:rPr>
          <w:lang w:val="en-MY"/>
        </w:rPr>
        <w:t xml:space="preserve">Klik di kotak tarikh yang berkaitan untuk melihat paparan lengkap. </w:t>
      </w:r>
      <w:r w:rsidR="002E4552">
        <w:t>Semua permohonan</w:t>
      </w:r>
      <w:r w:rsidR="002E4552">
        <w:rPr>
          <w:spacing w:val="-1"/>
        </w:rPr>
        <w:t xml:space="preserve"> </w:t>
      </w:r>
      <w:r w:rsidR="002E4552">
        <w:t>yang</w:t>
      </w:r>
      <w:r w:rsidR="002E4552">
        <w:rPr>
          <w:spacing w:val="-1"/>
        </w:rPr>
        <w:t xml:space="preserve"> </w:t>
      </w:r>
      <w:r w:rsidR="002E4552">
        <w:t>dibuat</w:t>
      </w:r>
      <w:r w:rsidR="002E4552">
        <w:rPr>
          <w:spacing w:val="-1"/>
        </w:rPr>
        <w:t xml:space="preserve"> </w:t>
      </w:r>
      <w:r w:rsidR="002E4552">
        <w:t>akan</w:t>
      </w:r>
      <w:r w:rsidR="002E4552">
        <w:rPr>
          <w:spacing w:val="-1"/>
        </w:rPr>
        <w:t xml:space="preserve"> </w:t>
      </w:r>
      <w:r w:rsidR="002E4552">
        <w:t>dipaparkan</w:t>
      </w:r>
      <w:r w:rsidR="002E4552">
        <w:rPr>
          <w:spacing w:val="-1"/>
        </w:rPr>
        <w:t xml:space="preserve"> </w:t>
      </w:r>
      <w:r w:rsidR="002E4552">
        <w:t>di laman</w:t>
      </w:r>
      <w:r w:rsidR="002E4552">
        <w:rPr>
          <w:spacing w:val="-3"/>
        </w:rPr>
        <w:t xml:space="preserve"> </w:t>
      </w:r>
      <w:r w:rsidR="002E4552">
        <w:t>ini.</w:t>
      </w:r>
    </w:p>
    <w:p w:rsidR="00F153C3" w:rsidRDefault="00F153C3">
      <w:pPr>
        <w:pStyle w:val="ListParagraph"/>
        <w:tabs>
          <w:tab w:val="left" w:pos="1181"/>
        </w:tabs>
        <w:spacing w:before="57" w:line="278" w:lineRule="auto"/>
        <w:ind w:left="820" w:right="532" w:firstLine="0"/>
      </w:pPr>
    </w:p>
    <w:p w:rsidR="00F153C3" w:rsidRDefault="00F153C3">
      <w:pPr>
        <w:pStyle w:val="ListParagraph"/>
        <w:tabs>
          <w:tab w:val="left" w:pos="1181"/>
        </w:tabs>
        <w:spacing w:before="57" w:line="278" w:lineRule="auto"/>
        <w:ind w:left="820" w:right="532" w:firstLine="0"/>
        <w:rPr>
          <w:lang w:val="en-MY"/>
        </w:rPr>
      </w:pPr>
    </w:p>
    <w:p w:rsidR="00F153C3" w:rsidRDefault="002E4552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46" w:line="278" w:lineRule="auto"/>
        <w:ind w:right="968"/>
      </w:pPr>
      <w:r>
        <w:t xml:space="preserve">Setelah klik , popup </w:t>
      </w:r>
      <w:r>
        <w:rPr>
          <w:lang w:val="en-MY"/>
        </w:rPr>
        <w:t xml:space="preserve">maklumat </w:t>
      </w:r>
      <w:r>
        <w:rPr>
          <w:b/>
        </w:rPr>
        <w:t xml:space="preserve"> Time Slip </w:t>
      </w:r>
      <w:r>
        <w:t>akan terpapar</w:t>
      </w:r>
      <w:r>
        <w:rPr>
          <w:lang w:val="en-MY"/>
        </w:rPr>
        <w:t>.</w:t>
      </w:r>
      <w:r>
        <w:t xml:space="preserve"> Terdapat </w:t>
      </w:r>
      <w:r>
        <w:rPr>
          <w:lang w:val="en-MY"/>
        </w:rPr>
        <w:t xml:space="preserve">4 </w:t>
      </w:r>
      <w:r>
        <w:t xml:space="preserve"> jenis status iaitu </w:t>
      </w:r>
    </w:p>
    <w:p w:rsidR="00F153C3" w:rsidRDefault="002E4552">
      <w:pPr>
        <w:pStyle w:val="ListParagraph"/>
        <w:tabs>
          <w:tab w:val="left" w:pos="1180"/>
          <w:tab w:val="left" w:pos="1181"/>
        </w:tabs>
        <w:spacing w:before="46" w:line="278" w:lineRule="auto"/>
        <w:ind w:left="820" w:right="968" w:firstLine="0"/>
      </w:pPr>
      <w:r>
        <w:rPr>
          <w:noProof/>
        </w:rPr>
        <w:drawing>
          <wp:anchor distT="0" distB="0" distL="114300" distR="114300" simplePos="0" relativeHeight="251556352" behindDoc="0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345440</wp:posOffset>
            </wp:positionV>
            <wp:extent cx="5480050" cy="2397125"/>
            <wp:effectExtent l="0" t="0" r="63500" b="3175"/>
            <wp:wrapTopAndBottom/>
            <wp:docPr id="13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MY"/>
        </w:rPr>
        <w:tab/>
        <w:t>MOHON</w:t>
      </w:r>
      <w:r>
        <w:t>,</w:t>
      </w:r>
      <w:r>
        <w:rPr>
          <w:spacing w:val="-1"/>
        </w:rPr>
        <w:t xml:space="preserve"> </w:t>
      </w:r>
      <w:r>
        <w:rPr>
          <w:b/>
          <w:lang w:val="en-MY"/>
        </w:rPr>
        <w:t>LULUS, TOLAK</w:t>
      </w:r>
      <w:r>
        <w:rPr>
          <w:b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b/>
          <w:lang w:val="en-MY"/>
        </w:rPr>
        <w:t>BATAL</w:t>
      </w:r>
      <w:r>
        <w:t>.</w:t>
      </w: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6" w:line="278" w:lineRule="auto"/>
        <w:ind w:left="820" w:right="968" w:firstLine="0"/>
      </w:pP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6" w:line="278" w:lineRule="auto"/>
        <w:ind w:left="820" w:right="968" w:firstLine="0"/>
      </w:pPr>
    </w:p>
    <w:p w:rsidR="00F153C3" w:rsidRDefault="00F153C3">
      <w:pPr>
        <w:pStyle w:val="ListParagraph"/>
        <w:tabs>
          <w:tab w:val="left" w:pos="1180"/>
          <w:tab w:val="left" w:pos="1181"/>
        </w:tabs>
        <w:spacing w:before="46" w:line="278" w:lineRule="auto"/>
        <w:ind w:left="820" w:right="968" w:firstLine="0"/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10"/>
        <w:rPr>
          <w:sz w:val="13"/>
        </w:rPr>
      </w:pPr>
    </w:p>
    <w:p w:rsidR="00F153C3" w:rsidRDefault="00F153C3">
      <w:pPr>
        <w:sectPr w:rsidR="00F153C3">
          <w:pgSz w:w="12240" w:h="15840"/>
          <w:pgMar w:top="1380" w:right="900" w:bottom="280" w:left="1340" w:header="284" w:footer="0" w:gutter="0"/>
          <w:cols w:space="720"/>
        </w:sectPr>
      </w:pPr>
    </w:p>
    <w:p w:rsidR="00F153C3" w:rsidRDefault="002E4552">
      <w:pPr>
        <w:pStyle w:val="Heading1"/>
        <w:numPr>
          <w:ilvl w:val="1"/>
          <w:numId w:val="9"/>
        </w:numPr>
        <w:tabs>
          <w:tab w:val="left" w:pos="1154"/>
        </w:tabs>
        <w:rPr>
          <w:sz w:val="20"/>
        </w:rPr>
      </w:pPr>
      <w:proofErr w:type="gramStart"/>
      <w:r>
        <w:rPr>
          <w:u w:val="single"/>
          <w:lang w:val="en-MY"/>
        </w:rPr>
        <w:lastRenderedPageBreak/>
        <w:t>Catatan(</w:t>
      </w:r>
      <w:proofErr w:type="gramEnd"/>
      <w:r>
        <w:rPr>
          <w:u w:val="single"/>
          <w:lang w:val="en-MY"/>
        </w:rPr>
        <w:t>Rasmi)</w:t>
      </w:r>
    </w:p>
    <w:p w:rsidR="00F153C3" w:rsidRDefault="00F153C3">
      <w:pPr>
        <w:pStyle w:val="BodyText"/>
        <w:spacing w:before="7"/>
        <w:rPr>
          <w:sz w:val="20"/>
        </w:rPr>
      </w:pPr>
    </w:p>
    <w:p w:rsidR="00F153C3" w:rsidRDefault="002E4552">
      <w:pPr>
        <w:pStyle w:val="ListParagraph"/>
        <w:numPr>
          <w:ilvl w:val="0"/>
          <w:numId w:val="11"/>
        </w:numPr>
        <w:tabs>
          <w:tab w:val="left" w:pos="1181"/>
        </w:tabs>
        <w:spacing w:before="56" w:line="278" w:lineRule="auto"/>
        <w:ind w:right="533"/>
        <w:rPr>
          <w:lang w:val="en-MY"/>
        </w:rPr>
      </w:pPr>
      <w:r>
        <w:rPr>
          <w:lang w:val="en-MY"/>
        </w:rPr>
        <w:t xml:space="preserve">Klik pada </w:t>
      </w:r>
      <w:proofErr w:type="gramStart"/>
      <w:r>
        <w:rPr>
          <w:lang w:val="en-MY"/>
        </w:rPr>
        <w:t xml:space="preserve">butang  </w:t>
      </w:r>
      <w:r>
        <w:rPr>
          <w:b/>
          <w:bCs/>
          <w:lang w:val="en-MY"/>
        </w:rPr>
        <w:t>Catatan</w:t>
      </w:r>
      <w:proofErr w:type="gramEnd"/>
      <w:r>
        <w:rPr>
          <w:b/>
          <w:bCs/>
          <w:lang w:val="en-MY"/>
        </w:rPr>
        <w:t>(Rasmi)</w:t>
      </w:r>
      <w:r>
        <w:rPr>
          <w:lang w:val="en-MY"/>
        </w:rPr>
        <w:t xml:space="preserve"> di bahagian kalendar untuk membuat permohonan.</w:t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  <w:rPr>
          <w:lang w:val="en-MY"/>
        </w:rPr>
      </w:pPr>
    </w:p>
    <w:p w:rsidR="00F153C3" w:rsidRDefault="0011682B">
      <w:pPr>
        <w:pStyle w:val="ListParagraph"/>
        <w:tabs>
          <w:tab w:val="left" w:pos="1181"/>
        </w:tabs>
        <w:spacing w:before="56" w:line="278" w:lineRule="auto"/>
        <w:ind w:left="820" w:right="53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>
                <wp:simplePos x="0" y="0"/>
                <wp:positionH relativeFrom="column">
                  <wp:posOffset>4673600</wp:posOffset>
                </wp:positionH>
                <wp:positionV relativeFrom="paragraph">
                  <wp:posOffset>49530</wp:posOffset>
                </wp:positionV>
                <wp:extent cx="1363980" cy="426720"/>
                <wp:effectExtent l="0" t="0" r="762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butang </w:t>
                            </w: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Catatan(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>Rasmi)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086" type="#_x0000_t202" style="position:absolute;left:0;text-align:left;margin-left:368pt;margin-top:3.9pt;width:107.4pt;height:33.6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" fillcolor="white [3201]" stroked="f" strokeweight=".5pt">
                <v:textbox>
                  <w:txbxContent>
                    <w:p w:rsidR="00716879" w:rsidRPr="0011682B" w:rsidRDefault="0071687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butang </w:t>
                      </w: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Catatan(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>Rasmi)</w:t>
                      </w:r>
                    </w:p>
                  </w:txbxContent>
                </v:textbox>
              </v:shape>
            </w:pict>
          </mc:Fallback>
        </mc:AlternateContent>
      </w:r>
      <w:r w:rsidR="00974A09"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0BC2497E" wp14:editId="378A189A">
                <wp:simplePos x="0" y="0"/>
                <wp:positionH relativeFrom="column">
                  <wp:posOffset>4272885</wp:posOffset>
                </wp:positionH>
                <wp:positionV relativeFrom="paragraph">
                  <wp:posOffset>273762</wp:posOffset>
                </wp:positionV>
                <wp:extent cx="373482" cy="45719"/>
                <wp:effectExtent l="0" t="95250" r="7620" b="88265"/>
                <wp:wrapNone/>
                <wp:docPr id="18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48032">
                          <a:off x="0" y="0"/>
                          <a:ext cx="373482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553E6" id="Left Arrow 23" o:spid="_x0000_s1026" type="#_x0000_t66" style="position:absolute;margin-left:336.45pt;margin-top:21.55pt;width:29.4pt;height:3.6pt;rotation:-1585936fd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" adj="1322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594985" cy="1569720"/>
            <wp:effectExtent l="0" t="0" r="5715" b="0"/>
            <wp:docPr id="13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  <w:rPr>
          <w:lang w:val="en-MY"/>
        </w:rPr>
      </w:pPr>
    </w:p>
    <w:p w:rsidR="00F153C3" w:rsidRDefault="002E4552">
      <w:pPr>
        <w:pStyle w:val="ListParagraph"/>
        <w:numPr>
          <w:ilvl w:val="0"/>
          <w:numId w:val="11"/>
        </w:numPr>
        <w:tabs>
          <w:tab w:val="left" w:pos="1181"/>
        </w:tabs>
        <w:spacing w:before="56" w:line="278" w:lineRule="auto"/>
        <w:ind w:right="533"/>
        <w:rPr>
          <w:lang w:val="en-MY"/>
        </w:rPr>
      </w:pPr>
      <w:r>
        <w:rPr>
          <w:lang w:val="en-MY"/>
        </w:rPr>
        <w:t>Setelah klik butang</w:t>
      </w:r>
      <w:r>
        <w:rPr>
          <w:b/>
          <w:bCs/>
          <w:lang w:val="en-MY"/>
        </w:rPr>
        <w:t xml:space="preserve"> </w:t>
      </w:r>
      <w:proofErr w:type="gramStart"/>
      <w:r>
        <w:rPr>
          <w:b/>
          <w:bCs/>
          <w:lang w:val="en-MY"/>
        </w:rPr>
        <w:t>Catatan(</w:t>
      </w:r>
      <w:proofErr w:type="gramEnd"/>
      <w:r>
        <w:rPr>
          <w:b/>
          <w:bCs/>
          <w:lang w:val="en-MY"/>
        </w:rPr>
        <w:t>Rasmi)</w:t>
      </w:r>
      <w:r>
        <w:rPr>
          <w:lang w:val="en-MY"/>
        </w:rPr>
        <w:t xml:space="preserve">, popup Mohon Catatan akan terpapar. Sila </w:t>
      </w:r>
      <w:proofErr w:type="gramStart"/>
      <w:r>
        <w:rPr>
          <w:lang w:val="en-MY"/>
        </w:rPr>
        <w:t>lengkapkan  data</w:t>
      </w:r>
      <w:proofErr w:type="gramEnd"/>
      <w:r>
        <w:rPr>
          <w:lang w:val="en-MY"/>
        </w:rPr>
        <w:t xml:space="preserve"> permohonan  dimana terdapat  5 pilihan perkara iaitu </w:t>
      </w:r>
      <w:r>
        <w:rPr>
          <w:b/>
          <w:bCs/>
          <w:lang w:val="en-MY"/>
        </w:rPr>
        <w:t xml:space="preserve">Mesyuarat, Kursus, Tugasan Luar, Bercuti, </w:t>
      </w:r>
      <w:r>
        <w:rPr>
          <w:lang w:val="en-MY"/>
        </w:rPr>
        <w:t>dan</w:t>
      </w:r>
      <w:r>
        <w:rPr>
          <w:b/>
          <w:bCs/>
          <w:lang w:val="en-MY"/>
        </w:rPr>
        <w:t xml:space="preserve"> Lain-lain</w:t>
      </w:r>
      <w:r>
        <w:rPr>
          <w:lang w:val="en-MY"/>
        </w:rPr>
        <w:t xml:space="preserve"> . Klik butang Simpan. Pegawai/kakitangan perlu mengisi modul </w:t>
      </w:r>
      <w:proofErr w:type="gramStart"/>
      <w:r>
        <w:rPr>
          <w:b/>
          <w:bCs/>
          <w:lang w:val="en-MY"/>
        </w:rPr>
        <w:t>Catatan(</w:t>
      </w:r>
      <w:proofErr w:type="gramEnd"/>
      <w:r>
        <w:rPr>
          <w:b/>
          <w:bCs/>
          <w:lang w:val="en-MY"/>
        </w:rPr>
        <w:t>Rasmi)</w:t>
      </w:r>
      <w:r>
        <w:rPr>
          <w:lang w:val="en-MY"/>
        </w:rPr>
        <w:t xml:space="preserve"> untuk memaklumkan di dalam sistem sekiranya tiada di pejabat bagi menghadiri tugas rasmi (mesyuarat dan sebagainya).</w:t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  <w:rPr>
          <w:lang w:val="en-MY"/>
        </w:rPr>
      </w:pPr>
    </w:p>
    <w:p w:rsidR="00F153C3" w:rsidRDefault="000802B0">
      <w:pPr>
        <w:pStyle w:val="ListParagraph"/>
        <w:tabs>
          <w:tab w:val="left" w:pos="1181"/>
        </w:tabs>
        <w:spacing w:before="56" w:line="278" w:lineRule="auto"/>
        <w:ind w:left="820" w:right="53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0BC2497E" wp14:editId="378A189A">
                <wp:simplePos x="0" y="0"/>
                <wp:positionH relativeFrom="column">
                  <wp:posOffset>1680368</wp:posOffset>
                </wp:positionH>
                <wp:positionV relativeFrom="paragraph">
                  <wp:posOffset>3132298</wp:posOffset>
                </wp:positionV>
                <wp:extent cx="720410" cy="45719"/>
                <wp:effectExtent l="0" t="5398" r="17463" b="17462"/>
                <wp:wrapNone/>
                <wp:docPr id="19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041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C9496" id="Left Arrow 23" o:spid="_x0000_s1026" type="#_x0000_t66" style="position:absolute;margin-left:132.3pt;margin-top:246.65pt;width:56.75pt;height:3.6pt;rotation:90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" adj="685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>
                <wp:simplePos x="0" y="0"/>
                <wp:positionH relativeFrom="column">
                  <wp:posOffset>642620</wp:posOffset>
                </wp:positionH>
                <wp:positionV relativeFrom="paragraph">
                  <wp:posOffset>703580</wp:posOffset>
                </wp:positionV>
                <wp:extent cx="5486400" cy="2026920"/>
                <wp:effectExtent l="0" t="0" r="19050" b="1143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026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F98A2" id="Rectangle 189" o:spid="_x0000_s1026" style="position:absolute;margin-left:50.6pt;margin-top:55.4pt;width:6in;height:159.6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" filled="f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724525" cy="3381375"/>
            <wp:effectExtent l="0" t="0" r="9525" b="9525"/>
            <wp:docPr id="13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11682B">
      <w:pPr>
        <w:pStyle w:val="ListParagraph"/>
        <w:tabs>
          <w:tab w:val="left" w:pos="1181"/>
        </w:tabs>
        <w:spacing w:before="56" w:line="278" w:lineRule="auto"/>
        <w:ind w:left="820" w:right="53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AFF44EE" wp14:editId="0E04353B">
                <wp:simplePos x="0" y="0"/>
                <wp:positionH relativeFrom="column">
                  <wp:posOffset>1371600</wp:posOffset>
                </wp:positionH>
                <wp:positionV relativeFrom="paragraph">
                  <wp:posOffset>59373</wp:posOffset>
                </wp:positionV>
                <wp:extent cx="1363980" cy="426720"/>
                <wp:effectExtent l="0" t="0" r="762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11682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Lengkapkan maklumat berikut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F44EE" id="Text Box 343" o:spid="_x0000_s1087" type="#_x0000_t202" style="position:absolute;left:0;text-align:left;margin-left:108pt;margin-top:4.7pt;width:107.4pt;height:33.6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" fillcolor="white [3201]" stroked="f" strokeweight=".5pt">
                <v:textbox>
                  <w:txbxContent>
                    <w:p w:rsidR="00716879" w:rsidRPr="0011682B" w:rsidRDefault="00716879" w:rsidP="0011682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Lengkapkan maklumat berikut</w:t>
                      </w:r>
                    </w:p>
                  </w:txbxContent>
                </v:textbox>
              </v:shape>
            </w:pict>
          </mc:Fallback>
        </mc:AlternateContent>
      </w:r>
      <w:r w:rsidR="000802B0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0BC2497E" wp14:editId="378A189A">
                <wp:simplePos x="0" y="0"/>
                <wp:positionH relativeFrom="column">
                  <wp:posOffset>4457701</wp:posOffset>
                </wp:positionH>
                <wp:positionV relativeFrom="paragraph">
                  <wp:posOffset>34926</wp:posOffset>
                </wp:positionV>
                <wp:extent cx="868680" cy="45719"/>
                <wp:effectExtent l="0" t="228600" r="0" b="240665"/>
                <wp:wrapNone/>
                <wp:docPr id="192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03842"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20F53" id="Left Arrow 23" o:spid="_x0000_s1026" type="#_x0000_t66" style="position:absolute;margin-left:351pt;margin-top:2.75pt;width:68.4pt;height:3.6pt;rotation:-9725370fd;flip:y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" adj="568" fillcolor="red" strokecolor="red" strokeweight="2pt"/>
            </w:pict>
          </mc:Fallback>
        </mc:AlternateContent>
      </w:r>
    </w:p>
    <w:p w:rsidR="00F153C3" w:rsidRDefault="0011682B">
      <w:pPr>
        <w:pStyle w:val="ListParagraph"/>
        <w:tabs>
          <w:tab w:val="left" w:pos="1181"/>
        </w:tabs>
        <w:spacing w:before="56" w:line="278" w:lineRule="auto"/>
        <w:ind w:left="820" w:right="53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368" behindDoc="1" locked="0" layoutInCell="1" allowOverlap="1" wp14:anchorId="5AFF44EE" wp14:editId="0E04353B">
                <wp:simplePos x="0" y="0"/>
                <wp:positionH relativeFrom="column">
                  <wp:posOffset>3843020</wp:posOffset>
                </wp:positionH>
                <wp:positionV relativeFrom="paragraph">
                  <wp:posOffset>46355</wp:posOffset>
                </wp:positionV>
                <wp:extent cx="1363980" cy="426720"/>
                <wp:effectExtent l="0" t="0" r="7620" b="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11682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F44EE" id="Text Box 344" o:spid="_x0000_s1088" type="#_x0000_t202" style="position:absolute;left:0;text-align:left;margin-left:302.6pt;margin-top:3.65pt;width:107.4pt;height:33.6pt;z-index:-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" fillcolor="white [3201]" stroked="f" strokeweight=".5pt">
                <v:textbox>
                  <w:txbxContent>
                    <w:p w:rsidR="00716879" w:rsidRPr="0011682B" w:rsidRDefault="00716879" w:rsidP="0011682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Simpan</w:t>
                      </w:r>
                    </w:p>
                  </w:txbxContent>
                </v:textbox>
              </v:shape>
            </w:pict>
          </mc:Fallback>
        </mc:AlternateContent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</w:pP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  <w:rPr>
          <w:lang w:val="en-MY"/>
        </w:rPr>
      </w:pPr>
    </w:p>
    <w:p w:rsidR="00F153C3" w:rsidRDefault="002E4552">
      <w:pPr>
        <w:pStyle w:val="ListParagraph"/>
        <w:numPr>
          <w:ilvl w:val="0"/>
          <w:numId w:val="11"/>
        </w:numPr>
        <w:tabs>
          <w:tab w:val="left" w:pos="1181"/>
        </w:tabs>
        <w:spacing w:before="56" w:line="278" w:lineRule="auto"/>
        <w:ind w:right="533"/>
        <w:rPr>
          <w:lang w:val="en-MY"/>
        </w:rPr>
      </w:pPr>
      <w:r>
        <w:rPr>
          <w:lang w:val="en-MY"/>
        </w:rPr>
        <w:t xml:space="preserve">Klik butang </w:t>
      </w:r>
      <w:proofErr w:type="gramStart"/>
      <w:r>
        <w:rPr>
          <w:b/>
          <w:bCs/>
          <w:lang w:val="en-MY"/>
        </w:rPr>
        <w:t>YA</w:t>
      </w:r>
      <w:r>
        <w:rPr>
          <w:lang w:val="en-MY"/>
        </w:rPr>
        <w:t xml:space="preserve">  untuk</w:t>
      </w:r>
      <w:proofErr w:type="gramEnd"/>
      <w:r>
        <w:rPr>
          <w:lang w:val="en-MY"/>
        </w:rPr>
        <w:t xml:space="preserve"> meneruskan proses permohonan.</w:t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  <w:rPr>
          <w:lang w:val="en-MY"/>
        </w:rPr>
      </w:pPr>
    </w:p>
    <w:p w:rsidR="00F153C3" w:rsidRDefault="0011682B">
      <w:pPr>
        <w:pStyle w:val="ListParagraph"/>
        <w:tabs>
          <w:tab w:val="left" w:pos="1181"/>
        </w:tabs>
        <w:spacing w:before="56" w:line="278" w:lineRule="auto"/>
        <w:ind w:left="820" w:right="533" w:firstLine="0"/>
        <w:rPr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5AFF44EE" wp14:editId="0E04353B">
                <wp:simplePos x="0" y="0"/>
                <wp:positionH relativeFrom="column">
                  <wp:posOffset>3957320</wp:posOffset>
                </wp:positionH>
                <wp:positionV relativeFrom="paragraph">
                  <wp:posOffset>2139315</wp:posOffset>
                </wp:positionV>
                <wp:extent cx="1165860" cy="259080"/>
                <wp:effectExtent l="0" t="0" r="0" b="762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11682B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Ya!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F44EE" id="Text Box 345" o:spid="_x0000_s1089" type="#_x0000_t202" style="position:absolute;left:0;text-align:left;margin-left:311.6pt;margin-top:168.45pt;width:91.8pt;height:20.4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" fillcolor="white [3201]" stroked="f" strokeweight=".5pt">
                <v:textbox>
                  <w:txbxContent>
                    <w:p w:rsidR="00716879" w:rsidRPr="0011682B" w:rsidRDefault="00716879" w:rsidP="0011682B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Ya!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0BC2497E" wp14:editId="378A189A">
                <wp:simplePos x="0" y="0"/>
                <wp:positionH relativeFrom="column">
                  <wp:posOffset>2722880</wp:posOffset>
                </wp:positionH>
                <wp:positionV relativeFrom="paragraph">
                  <wp:posOffset>2249805</wp:posOffset>
                </wp:positionV>
                <wp:extent cx="1249680" cy="45719"/>
                <wp:effectExtent l="0" t="0" r="26670" b="12065"/>
                <wp:wrapNone/>
                <wp:docPr id="194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9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9384D" id="Left Arrow 23" o:spid="_x0000_s1026" type="#_x0000_t66" style="position:absolute;margin-left:214.4pt;margin-top:177.15pt;width:98.4pt;height:3.6pt;flip:y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" adj="395" fillcolor="red" strokecolor="red" strokeweight="2pt"/>
            </w:pict>
          </mc:Fallback>
        </mc:AlternateContent>
      </w:r>
      <w:r w:rsidR="002E4552">
        <w:rPr>
          <w:noProof/>
          <w:lang w:val="en-MY"/>
        </w:rPr>
        <w:drawing>
          <wp:inline distT="0" distB="0" distL="114300" distR="114300">
            <wp:extent cx="4819650" cy="2659380"/>
            <wp:effectExtent l="0" t="0" r="0" b="7620"/>
            <wp:docPr id="140" name="Picture 140" descr="am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maran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  <w:rPr>
          <w:lang w:val="en-MY"/>
        </w:rPr>
      </w:pPr>
    </w:p>
    <w:p w:rsidR="00F153C3" w:rsidRDefault="002E4552">
      <w:pPr>
        <w:pStyle w:val="ListParagraph"/>
        <w:numPr>
          <w:ilvl w:val="0"/>
          <w:numId w:val="11"/>
        </w:numPr>
        <w:tabs>
          <w:tab w:val="left" w:pos="1181"/>
        </w:tabs>
        <w:spacing w:before="56" w:line="278" w:lineRule="auto"/>
        <w:ind w:right="533"/>
        <w:rPr>
          <w:lang w:val="en-MY"/>
        </w:rPr>
      </w:pPr>
      <w:r>
        <w:rPr>
          <w:lang w:val="en-MY"/>
        </w:rPr>
        <w:t xml:space="preserve">Seterusnya popup Berjaya dipaparkan klik butang </w:t>
      </w:r>
      <w:r>
        <w:rPr>
          <w:b/>
          <w:bCs/>
          <w:lang w:val="en-MY"/>
        </w:rPr>
        <w:t>OK.</w:t>
      </w:r>
      <w:r w:rsidR="000802B0" w:rsidRPr="000802B0">
        <w:rPr>
          <w:noProof/>
        </w:rPr>
        <w:t xml:space="preserve"> </w:t>
      </w:r>
    </w:p>
    <w:p w:rsidR="00F153C3" w:rsidRDefault="00F153C3">
      <w:pPr>
        <w:pStyle w:val="ListParagraph"/>
        <w:tabs>
          <w:tab w:val="left" w:pos="1181"/>
        </w:tabs>
        <w:spacing w:before="56" w:line="278" w:lineRule="auto"/>
        <w:ind w:left="820" w:right="533" w:firstLine="0"/>
        <w:rPr>
          <w:lang w:val="en-MY"/>
        </w:rPr>
      </w:pPr>
    </w:p>
    <w:p w:rsidR="00F153C3" w:rsidRDefault="0049662D">
      <w:pPr>
        <w:pStyle w:val="ListParagraph"/>
        <w:tabs>
          <w:tab w:val="left" w:pos="1181"/>
        </w:tabs>
        <w:spacing w:before="56" w:line="278" w:lineRule="auto"/>
        <w:ind w:left="820" w:right="533" w:firstLine="0"/>
        <w:rPr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AFF44EE" wp14:editId="0E04353B">
                <wp:simplePos x="0" y="0"/>
                <wp:positionH relativeFrom="column">
                  <wp:posOffset>4163060</wp:posOffset>
                </wp:positionH>
                <wp:positionV relativeFrom="paragraph">
                  <wp:posOffset>2367915</wp:posOffset>
                </wp:positionV>
                <wp:extent cx="1089660" cy="426720"/>
                <wp:effectExtent l="0" t="0" r="0" b="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49662D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butang </w:t>
                            </w: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Catatan(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>Rasmi)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F44EE" id="Text Box 346" o:spid="_x0000_s1090" type="#_x0000_t202" style="position:absolute;left:0;text-align:left;margin-left:327.8pt;margin-top:186.45pt;width:85.8pt;height:33.6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49662D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butang </w:t>
                      </w: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Catatan(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>Rasmi)</w:t>
                      </w:r>
                    </w:p>
                  </w:txbxContent>
                </v:textbox>
              </v:shape>
            </w:pict>
          </mc:Fallback>
        </mc:AlternateContent>
      </w:r>
      <w:r w:rsidR="000802B0"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0BC2497E" wp14:editId="378A189A">
                <wp:simplePos x="0" y="0"/>
                <wp:positionH relativeFrom="column">
                  <wp:posOffset>3246120</wp:posOffset>
                </wp:positionH>
                <wp:positionV relativeFrom="paragraph">
                  <wp:posOffset>2614295</wp:posOffset>
                </wp:positionV>
                <wp:extent cx="868680" cy="45719"/>
                <wp:effectExtent l="0" t="0" r="26670" b="12065"/>
                <wp:wrapNone/>
                <wp:docPr id="19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8B54" id="Left Arrow 23" o:spid="_x0000_s1026" type="#_x0000_t66" style="position:absolute;margin-left:255.6pt;margin-top:205.85pt;width:68.4pt;height:3.6pt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" adj="56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838700" cy="3040380"/>
            <wp:effectExtent l="0" t="0" r="0" b="7620"/>
            <wp:docPr id="14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spacing w:line="278" w:lineRule="auto"/>
      </w:pPr>
    </w:p>
    <w:p w:rsidR="00F153C3" w:rsidRDefault="002E4552">
      <w:pPr>
        <w:spacing w:line="278" w:lineRule="auto"/>
        <w:ind w:left="7200" w:firstLine="720"/>
        <w:rPr>
          <w:lang w:val="en-MY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  <w:r>
        <w:rPr>
          <w:lang w:val="en-MY"/>
        </w:rPr>
        <w:tab/>
      </w:r>
    </w:p>
    <w:p w:rsidR="00F153C3" w:rsidRDefault="00F153C3">
      <w:pPr>
        <w:pStyle w:val="BodyText"/>
        <w:spacing w:before="12"/>
        <w:rPr>
          <w:sz w:val="3"/>
        </w:rPr>
      </w:pPr>
    </w:p>
    <w:p w:rsidR="00F153C3" w:rsidRDefault="00F153C3">
      <w:pPr>
        <w:pStyle w:val="BodyText"/>
        <w:ind w:left="1180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6"/>
        <w:rPr>
          <w:sz w:val="18"/>
        </w:rPr>
      </w:pPr>
    </w:p>
    <w:p w:rsidR="00F153C3" w:rsidRDefault="002E4552">
      <w:pPr>
        <w:pStyle w:val="ListParagraph"/>
        <w:numPr>
          <w:ilvl w:val="0"/>
          <w:numId w:val="11"/>
        </w:numPr>
        <w:tabs>
          <w:tab w:val="left" w:pos="1181"/>
        </w:tabs>
        <w:ind w:hanging="361"/>
      </w:pPr>
      <w:r>
        <w:rPr>
          <w:spacing w:val="-1"/>
        </w:rPr>
        <w:t xml:space="preserve">Setelah </w:t>
      </w:r>
      <w:r>
        <w:rPr>
          <w:spacing w:val="-1"/>
          <w:lang w:val="en-MY"/>
        </w:rPr>
        <w:t>permohonan dibuat</w:t>
      </w:r>
      <w:r>
        <w:rPr>
          <w:spacing w:val="-1"/>
        </w:rPr>
        <w:t xml:space="preserve">,  Permohonan </w:t>
      </w:r>
      <w:r>
        <w:rPr>
          <w:b/>
          <w:bCs/>
          <w:spacing w:val="-1"/>
          <w:lang w:val="en-MY"/>
        </w:rPr>
        <w:t xml:space="preserve">Catatan </w:t>
      </w:r>
      <w:r>
        <w:rPr>
          <w:spacing w:val="-1"/>
        </w:rPr>
        <w:t xml:space="preserve"> akan</w:t>
      </w:r>
      <w:r>
        <w:rPr>
          <w:spacing w:val="-1"/>
          <w:lang w:val="en-MY"/>
        </w:rPr>
        <w:t xml:space="preserve">  </w:t>
      </w:r>
      <w:r>
        <w:rPr>
          <w:spacing w:val="-1"/>
        </w:rPr>
        <w:t>terpapar</w:t>
      </w:r>
      <w:r>
        <w:rPr>
          <w:spacing w:val="-1"/>
          <w:lang w:val="en-MY"/>
        </w:rPr>
        <w:t xml:space="preserve"> di kalendar</w:t>
      </w:r>
      <w:r>
        <w:rPr>
          <w:spacing w:val="-1"/>
        </w:rPr>
        <w:t>.</w:t>
      </w:r>
      <w:r>
        <w:rPr>
          <w:spacing w:val="-1"/>
          <w:lang w:val="en-MY"/>
        </w:rPr>
        <w:t xml:space="preserve"> Klik di </w:t>
      </w:r>
      <w:proofErr w:type="gramStart"/>
      <w:r>
        <w:rPr>
          <w:spacing w:val="-1"/>
          <w:lang w:val="en-MY"/>
        </w:rPr>
        <w:t>kotak  tarikh</w:t>
      </w:r>
      <w:proofErr w:type="gramEnd"/>
      <w:r>
        <w:rPr>
          <w:spacing w:val="-1"/>
          <w:lang w:val="en-MY"/>
        </w:rPr>
        <w:t xml:space="preserve"> yang berkaitan untuk melihat paparan lengkap. </w:t>
      </w:r>
      <w:r>
        <w:rPr>
          <w:spacing w:val="-1"/>
        </w:rPr>
        <w:t>Semua permohonan yang dibuat akan dipaparkan di laman ini.</w:t>
      </w:r>
    </w:p>
    <w:p w:rsidR="00F153C3" w:rsidRDefault="009B52A2">
      <w:pPr>
        <w:pStyle w:val="ListParagraph"/>
        <w:tabs>
          <w:tab w:val="left" w:pos="1181"/>
        </w:tabs>
        <w:ind w:left="819" w:firstLine="0"/>
        <w:rPr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A3F084F" wp14:editId="1F2E8DD3">
                <wp:simplePos x="0" y="0"/>
                <wp:positionH relativeFrom="column">
                  <wp:posOffset>5808980</wp:posOffset>
                </wp:positionH>
                <wp:positionV relativeFrom="paragraph">
                  <wp:posOffset>1767840</wp:posOffset>
                </wp:positionV>
                <wp:extent cx="1032510" cy="1501140"/>
                <wp:effectExtent l="0" t="0" r="0" b="3810"/>
                <wp:wrapNone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510" cy="1501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9B52A2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pada kotak tarikh berkaitan untuk melihat paparan </w:t>
                            </w:r>
                            <w:proofErr w:type="gramStart"/>
                            <w:r>
                              <w:rPr>
                                <w:color w:val="FF0000"/>
                                <w:lang w:val="en-MY"/>
                              </w:rPr>
                              <w:t>catatan  yang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lengkap</w:t>
                            </w:r>
                          </w:p>
                          <w:p w:rsidR="00716879" w:rsidRPr="0011682B" w:rsidRDefault="00716879" w:rsidP="009B52A2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F084F" id="Text Box 342" o:spid="_x0000_s1091" type="#_x0000_t202" style="position:absolute;left:0;text-align:left;margin-left:457.4pt;margin-top:139.2pt;width:81.3pt;height:118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9B52A2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pada kotak tarikh berkaitan untuk melihat paparan </w:t>
                      </w:r>
                      <w:proofErr w:type="gramStart"/>
                      <w:r>
                        <w:rPr>
                          <w:color w:val="FF0000"/>
                          <w:lang w:val="en-MY"/>
                        </w:rPr>
                        <w:t>catatan  yang</w:t>
                      </w:r>
                      <w:proofErr w:type="gramEnd"/>
                      <w:r>
                        <w:rPr>
                          <w:color w:val="FF0000"/>
                          <w:lang w:val="en-MY"/>
                        </w:rPr>
                        <w:t xml:space="preserve"> lengkap</w:t>
                      </w:r>
                    </w:p>
                    <w:p w:rsidR="00716879" w:rsidRPr="0011682B" w:rsidRDefault="00716879" w:rsidP="009B52A2">
                      <w:pPr>
                        <w:rPr>
                          <w:color w:val="FF0000"/>
                          <w:lang w:val="en-MY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MY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5044440" cy="3083560"/>
            <wp:effectExtent l="0" t="0" r="3810" b="2540"/>
            <wp:wrapTopAndBottom/>
            <wp:docPr id="170" name="Picture 170" descr="timesl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imeslip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02B0"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BC2497E" wp14:editId="378A189A">
                <wp:simplePos x="0" y="0"/>
                <wp:positionH relativeFrom="column">
                  <wp:posOffset>4345940</wp:posOffset>
                </wp:positionH>
                <wp:positionV relativeFrom="paragraph">
                  <wp:posOffset>2232025</wp:posOffset>
                </wp:positionV>
                <wp:extent cx="1600200" cy="45719"/>
                <wp:effectExtent l="0" t="0" r="19050" b="12065"/>
                <wp:wrapNone/>
                <wp:docPr id="19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00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2186B" id="Left Arrow 23" o:spid="_x0000_s1026" type="#_x0000_t66" style="position:absolute;margin-left:342.2pt;margin-top:175.75pt;width:126pt;height:3.6pt;flip:y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" adj="309" fillcolor="red" strokecolor="red" strokeweight="2pt"/>
            </w:pict>
          </mc:Fallback>
        </mc:AlternateContent>
      </w:r>
    </w:p>
    <w:p w:rsidR="00F153C3" w:rsidRDefault="00F153C3">
      <w:pPr>
        <w:pStyle w:val="ListParagraph"/>
        <w:tabs>
          <w:tab w:val="left" w:pos="1181"/>
        </w:tabs>
        <w:ind w:left="819" w:firstLine="0"/>
        <w:rPr>
          <w:lang w:val="en-MY"/>
        </w:rPr>
      </w:pPr>
    </w:p>
    <w:p w:rsidR="00F153C3" w:rsidRDefault="002E4552">
      <w:pPr>
        <w:pStyle w:val="ListParagraph"/>
        <w:numPr>
          <w:ilvl w:val="0"/>
          <w:numId w:val="11"/>
        </w:numPr>
        <w:tabs>
          <w:tab w:val="left" w:pos="1181"/>
        </w:tabs>
        <w:ind w:hanging="361"/>
      </w:pPr>
      <w:r>
        <w:t xml:space="preserve">Setelah klik , popup </w:t>
      </w:r>
      <w:r>
        <w:rPr>
          <w:lang w:val="en-MY"/>
        </w:rPr>
        <w:t xml:space="preserve">maklumat </w:t>
      </w:r>
      <w:r>
        <w:t xml:space="preserve"> Time Slip akan terpapar</w:t>
      </w:r>
      <w:r>
        <w:rPr>
          <w:lang w:val="en-MY"/>
        </w:rPr>
        <w:t>.</w:t>
      </w:r>
      <w:r>
        <w:t xml:space="preserve"> Terdapat </w:t>
      </w:r>
      <w:r>
        <w:rPr>
          <w:lang w:val="en-MY"/>
        </w:rPr>
        <w:t xml:space="preserve">4 </w:t>
      </w:r>
      <w:r>
        <w:t xml:space="preserve"> jenis status iaitu </w:t>
      </w:r>
    </w:p>
    <w:p w:rsidR="00F153C3" w:rsidRDefault="009B52A2">
      <w:pPr>
        <w:pStyle w:val="ListParagraph"/>
        <w:tabs>
          <w:tab w:val="left" w:pos="1181"/>
        </w:tabs>
        <w:ind w:left="819" w:firstLine="0"/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726440</wp:posOffset>
            </wp:positionH>
            <wp:positionV relativeFrom="paragraph">
              <wp:posOffset>283845</wp:posOffset>
            </wp:positionV>
            <wp:extent cx="5295900" cy="2366010"/>
            <wp:effectExtent l="0" t="0" r="0" b="0"/>
            <wp:wrapTopAndBottom/>
            <wp:docPr id="13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58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4552">
        <w:rPr>
          <w:lang w:val="en-MY"/>
        </w:rPr>
        <w:tab/>
      </w:r>
      <w:r w:rsidR="002E4552">
        <w:rPr>
          <w:b/>
          <w:bCs/>
          <w:lang w:val="en-MY"/>
        </w:rPr>
        <w:t>MOHON</w:t>
      </w:r>
      <w:r w:rsidR="002E4552">
        <w:rPr>
          <w:b/>
          <w:bCs/>
        </w:rPr>
        <w:t xml:space="preserve">, </w:t>
      </w:r>
      <w:r w:rsidR="002E4552">
        <w:rPr>
          <w:b/>
          <w:bCs/>
          <w:lang w:val="en-MY"/>
        </w:rPr>
        <w:t>LULUS, TOLAK</w:t>
      </w:r>
      <w:r w:rsidR="002E4552">
        <w:t xml:space="preserve"> dan </w:t>
      </w:r>
      <w:r w:rsidR="002E4552">
        <w:rPr>
          <w:b/>
          <w:bCs/>
          <w:lang w:val="en-MY"/>
        </w:rPr>
        <w:t>BATAL</w:t>
      </w:r>
      <w:r w:rsidR="002E4552">
        <w:t>.</w:t>
      </w:r>
    </w:p>
    <w:p w:rsidR="00F153C3" w:rsidRDefault="00F153C3">
      <w:pPr>
        <w:pStyle w:val="ListParagraph"/>
        <w:tabs>
          <w:tab w:val="left" w:pos="1181"/>
        </w:tabs>
        <w:ind w:left="0" w:firstLine="0"/>
      </w:pPr>
    </w:p>
    <w:p w:rsidR="00F153C3" w:rsidRDefault="00F153C3">
      <w:pPr>
        <w:pStyle w:val="ListParagraph"/>
        <w:tabs>
          <w:tab w:val="left" w:pos="1181"/>
        </w:tabs>
        <w:ind w:left="819" w:firstLine="0"/>
      </w:pPr>
    </w:p>
    <w:p w:rsidR="00F153C3" w:rsidRDefault="00F153C3">
      <w:pPr>
        <w:pStyle w:val="BodyText"/>
        <w:spacing w:before="6"/>
        <w:rPr>
          <w:sz w:val="16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4" w:firstLine="0"/>
        <w:jc w:val="both"/>
      </w:pPr>
    </w:p>
    <w:p w:rsidR="00F153C3" w:rsidRDefault="00F153C3">
      <w:pPr>
        <w:pStyle w:val="BodyText"/>
        <w:spacing w:before="3"/>
        <w:rPr>
          <w:sz w:val="13"/>
        </w:rPr>
      </w:pPr>
    </w:p>
    <w:p w:rsidR="00F153C3" w:rsidRDefault="00F153C3">
      <w:pPr>
        <w:rPr>
          <w:sz w:val="13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</w:p>
    <w:p w:rsidR="00F153C3" w:rsidRDefault="002E4552">
      <w:pPr>
        <w:pStyle w:val="Heading1"/>
        <w:numPr>
          <w:ilvl w:val="1"/>
          <w:numId w:val="9"/>
        </w:numPr>
        <w:tabs>
          <w:tab w:val="left" w:pos="1154"/>
        </w:tabs>
      </w:pPr>
      <w:bookmarkStart w:id="5" w:name="_TOC_250005"/>
      <w:r>
        <w:rPr>
          <w:u w:val="single"/>
        </w:rPr>
        <w:lastRenderedPageBreak/>
        <w:t>Justifikasi</w:t>
      </w:r>
      <w:r>
        <w:rPr>
          <w:spacing w:val="-2"/>
          <w:u w:val="single"/>
        </w:rPr>
        <w:t xml:space="preserve"> </w:t>
      </w:r>
      <w:bookmarkEnd w:id="5"/>
      <w:r>
        <w:rPr>
          <w:u w:val="single"/>
        </w:rPr>
        <w:t>Kehadiran</w:t>
      </w:r>
    </w:p>
    <w:p w:rsidR="00F153C3" w:rsidRDefault="00F153C3">
      <w:pPr>
        <w:pStyle w:val="BodyText"/>
        <w:spacing w:before="1"/>
        <w:rPr>
          <w:b/>
          <w:sz w:val="15"/>
        </w:rPr>
      </w:pPr>
    </w:p>
    <w:p w:rsidR="00F153C3" w:rsidRDefault="009B52A2">
      <w:pPr>
        <w:pStyle w:val="ListParagraph"/>
        <w:numPr>
          <w:ilvl w:val="0"/>
          <w:numId w:val="12"/>
        </w:numPr>
        <w:tabs>
          <w:tab w:val="left" w:pos="1181"/>
        </w:tabs>
        <w:spacing w:before="56"/>
        <w:ind w:hanging="3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F6026EB" wp14:editId="46C1D34C">
                <wp:simplePos x="0" y="0"/>
                <wp:positionH relativeFrom="column">
                  <wp:posOffset>5885180</wp:posOffset>
                </wp:positionH>
                <wp:positionV relativeFrom="paragraph">
                  <wp:posOffset>1228725</wp:posOffset>
                </wp:positionV>
                <wp:extent cx="876300" cy="1188720"/>
                <wp:effectExtent l="0" t="0" r="0" b="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118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9B52A2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pada kotak tarikh berkaitan untuk mengisi justifikasi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026EB" id="Text Box 347" o:spid="_x0000_s1092" type="#_x0000_t202" style="position:absolute;left:0;text-align:left;margin-left:463.4pt;margin-top:96.75pt;width:69pt;height:93.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9B52A2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pada kotak tarikh berkaitan untuk mengisi justifikasi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BC2497E" wp14:editId="378A189A">
                <wp:simplePos x="0" y="0"/>
                <wp:positionH relativeFrom="column">
                  <wp:posOffset>4239260</wp:posOffset>
                </wp:positionH>
                <wp:positionV relativeFrom="paragraph">
                  <wp:posOffset>1677670</wp:posOffset>
                </wp:positionV>
                <wp:extent cx="1600200" cy="45719"/>
                <wp:effectExtent l="0" t="0" r="19050" b="12065"/>
                <wp:wrapNone/>
                <wp:docPr id="202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002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5C145" id="Left Arrow 23" o:spid="_x0000_s1026" type="#_x0000_t66" style="position:absolute;margin-left:333.8pt;margin-top:132.1pt;width:126pt;height:3.6pt;flip: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" adj="309" fillcolor="red" strokecolor="red" strokeweight="2pt"/>
            </w:pict>
          </mc:Fallback>
        </mc:AlternateContent>
      </w:r>
      <w:r>
        <w:rPr>
          <w:noProof/>
          <w:sz w:val="16"/>
          <w:lang w:val="en-MY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352425</wp:posOffset>
            </wp:positionV>
            <wp:extent cx="5257800" cy="3083560"/>
            <wp:effectExtent l="0" t="0" r="0" b="2540"/>
            <wp:wrapTopAndBottom/>
            <wp:docPr id="169" name="Picture 169" descr="timesl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timeslip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4552">
        <w:t>Klik</w:t>
      </w:r>
      <w:r w:rsidR="002E4552">
        <w:rPr>
          <w:spacing w:val="-2"/>
        </w:rPr>
        <w:t xml:space="preserve"> </w:t>
      </w:r>
      <w:r w:rsidR="002E4552">
        <w:t>pada</w:t>
      </w:r>
      <w:r w:rsidR="002E4552">
        <w:rPr>
          <w:spacing w:val="-4"/>
        </w:rPr>
        <w:t xml:space="preserve"> </w:t>
      </w:r>
      <w:r w:rsidR="002E4552">
        <w:rPr>
          <w:spacing w:val="-4"/>
          <w:lang w:val="en-MY"/>
        </w:rPr>
        <w:t>tarikh di</w:t>
      </w:r>
      <w:r w:rsidR="002E4552">
        <w:rPr>
          <w:spacing w:val="-3"/>
        </w:rPr>
        <w:t xml:space="preserve"> </w:t>
      </w:r>
      <w:r w:rsidR="002E4552">
        <w:rPr>
          <w:b/>
          <w:lang w:val="en-MY"/>
        </w:rPr>
        <w:t>Kalendar</w:t>
      </w:r>
      <w:r w:rsidR="002E4552">
        <w:rPr>
          <w:b/>
          <w:spacing w:val="-1"/>
        </w:rPr>
        <w:t xml:space="preserve"> </w:t>
      </w:r>
      <w:r w:rsidR="002E4552">
        <w:rPr>
          <w:lang w:val="en-MY"/>
        </w:rPr>
        <w:t>untuk mengisi justifikasi berkaitan</w:t>
      </w:r>
      <w:r w:rsidR="002E4552">
        <w:t>.</w:t>
      </w:r>
    </w:p>
    <w:p w:rsidR="00F153C3" w:rsidRDefault="00F153C3">
      <w:pPr>
        <w:pStyle w:val="ListParagraph"/>
        <w:tabs>
          <w:tab w:val="left" w:pos="1181"/>
        </w:tabs>
        <w:spacing w:before="56"/>
        <w:ind w:left="819" w:firstLine="0"/>
      </w:pPr>
    </w:p>
    <w:p w:rsidR="00F153C3" w:rsidRDefault="002E4552">
      <w:pPr>
        <w:pStyle w:val="BodyText"/>
        <w:spacing w:before="7"/>
        <w:rPr>
          <w:sz w:val="20"/>
        </w:rPr>
      </w:pPr>
      <w:r>
        <w:rPr>
          <w:sz w:val="16"/>
          <w:lang w:val="en-MY"/>
        </w:rPr>
        <w:tab/>
      </w: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2E4552">
      <w:pPr>
        <w:pStyle w:val="ListParagraph"/>
        <w:numPr>
          <w:ilvl w:val="0"/>
          <w:numId w:val="12"/>
        </w:numPr>
        <w:tabs>
          <w:tab w:val="left" w:pos="1181"/>
        </w:tabs>
        <w:spacing w:line="276" w:lineRule="auto"/>
        <w:ind w:right="535"/>
      </w:pPr>
      <w:r>
        <w:t>Setelah</w:t>
      </w:r>
      <w:r>
        <w:rPr>
          <w:lang w:val="en-MY"/>
        </w:rPr>
        <w:t xml:space="preserve"> klik , popup Maklumat Acara akan terpapar. Sila Isi maklumat </w:t>
      </w:r>
      <w:r>
        <w:t>justifikasi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proofErr w:type="gramStart"/>
      <w:r>
        <w:t>alasan</w:t>
      </w:r>
      <w:r>
        <w:rPr>
          <w:lang w:val="en-MY"/>
        </w:rPr>
        <w:t xml:space="preserve">  dan</w:t>
      </w:r>
      <w:proofErr w:type="gramEnd"/>
      <w:r>
        <w:rPr>
          <w:lang w:val="en-MY"/>
        </w:rPr>
        <w:t xml:space="preserve"> klik </w:t>
      </w:r>
      <w:r>
        <w:rPr>
          <w:b/>
          <w:bCs/>
          <w:lang w:val="en-MY"/>
        </w:rPr>
        <w:t>Simpan Justifikasi Tidak Punch-In</w:t>
      </w:r>
      <w:r>
        <w:rPr>
          <w:lang w:val="en-MY"/>
        </w:rPr>
        <w:t xml:space="preserve"> atau </w:t>
      </w:r>
      <w:r>
        <w:rPr>
          <w:b/>
          <w:bCs/>
          <w:lang w:val="en-MY"/>
        </w:rPr>
        <w:t xml:space="preserve">Simpan Justifikasi Tidak Punch-Out. </w:t>
      </w:r>
    </w:p>
    <w:p w:rsidR="00F153C3" w:rsidRDefault="009B52A2">
      <w:pPr>
        <w:pStyle w:val="BodyText"/>
        <w:spacing w:before="3"/>
        <w:rPr>
          <w:sz w:val="13"/>
          <w:lang w:val="en-MY"/>
        </w:rPr>
      </w:pPr>
      <w:r>
        <w:rPr>
          <w:noProof/>
        </w:rPr>
        <w:drawing>
          <wp:anchor distT="0" distB="0" distL="114300" distR="114300" simplePos="0" relativeHeight="251599360" behindDoc="0" locked="0" layoutInCell="1" allowOverlap="1">
            <wp:simplePos x="0" y="0"/>
            <wp:positionH relativeFrom="column">
              <wp:posOffset>612140</wp:posOffset>
            </wp:positionH>
            <wp:positionV relativeFrom="paragraph">
              <wp:posOffset>116840</wp:posOffset>
            </wp:positionV>
            <wp:extent cx="5615940" cy="3291840"/>
            <wp:effectExtent l="0" t="0" r="3810" b="3810"/>
            <wp:wrapTopAndBottom/>
            <wp:docPr id="15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3CF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AECFA0A" wp14:editId="7041465E">
                <wp:simplePos x="0" y="0"/>
                <wp:positionH relativeFrom="column">
                  <wp:posOffset>4078288</wp:posOffset>
                </wp:positionH>
                <wp:positionV relativeFrom="paragraph">
                  <wp:posOffset>3409951</wp:posOffset>
                </wp:positionV>
                <wp:extent cx="290195" cy="45720"/>
                <wp:effectExtent l="7938" t="0" r="22542" b="22543"/>
                <wp:wrapNone/>
                <wp:docPr id="20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90195" cy="4572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C7280" id="Left Arrow 23" o:spid="_x0000_s1026" type="#_x0000_t66" style="position:absolute;margin-left:321.15pt;margin-top:268.5pt;width:22.85pt;height:3.6pt;rotation:-90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" adj="1702" fillcolor="red" strokecolor="red" strokeweight="2pt"/>
            </w:pict>
          </mc:Fallback>
        </mc:AlternateContent>
      </w:r>
      <w:r w:rsidR="006B53CF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BC2497E" wp14:editId="378A189A">
                <wp:simplePos x="0" y="0"/>
                <wp:positionH relativeFrom="column">
                  <wp:posOffset>1594485</wp:posOffset>
                </wp:positionH>
                <wp:positionV relativeFrom="paragraph">
                  <wp:posOffset>3410585</wp:posOffset>
                </wp:positionV>
                <wp:extent cx="290515" cy="45719"/>
                <wp:effectExtent l="8255" t="0" r="22860" b="22860"/>
                <wp:wrapNone/>
                <wp:docPr id="20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0515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E3DE" id="Left Arrow 23" o:spid="_x0000_s1026" type="#_x0000_t66" style="position:absolute;margin-left:125.55pt;margin-top:268.55pt;width:22.9pt;height:3.6pt;rotation:90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" adj="1700" fillcolor="red" strokecolor="red" strokeweight="2pt"/>
            </w:pict>
          </mc:Fallback>
        </mc:AlternateContent>
      </w:r>
      <w:r w:rsidR="002E4552">
        <w:rPr>
          <w:sz w:val="13"/>
          <w:lang w:val="en-MY"/>
        </w:rPr>
        <w:tab/>
      </w:r>
    </w:p>
    <w:p w:rsidR="00F153C3" w:rsidRDefault="002E4552">
      <w:pPr>
        <w:pStyle w:val="BodyText"/>
        <w:rPr>
          <w:sz w:val="20"/>
          <w:lang w:val="en-MY"/>
        </w:rPr>
      </w:pPr>
      <w:r>
        <w:rPr>
          <w:sz w:val="20"/>
          <w:lang w:val="en-MY"/>
        </w:rPr>
        <w:tab/>
      </w:r>
      <w:r>
        <w:rPr>
          <w:sz w:val="20"/>
          <w:lang w:val="en-MY"/>
        </w:rPr>
        <w:tab/>
      </w:r>
    </w:p>
    <w:p w:rsidR="00F153C3" w:rsidRDefault="005C3183">
      <w:pPr>
        <w:pStyle w:val="BodyText"/>
        <w:rPr>
          <w:sz w:val="20"/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30A723E0" wp14:editId="17180871">
                <wp:simplePos x="0" y="0"/>
                <wp:positionH relativeFrom="column">
                  <wp:posOffset>3396903</wp:posOffset>
                </wp:positionH>
                <wp:positionV relativeFrom="paragraph">
                  <wp:posOffset>6119</wp:posOffset>
                </wp:positionV>
                <wp:extent cx="1911927" cy="426720"/>
                <wp:effectExtent l="0" t="0" r="0" b="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927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Default="00716879" w:rsidP="005C3183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butang Simpan </w:t>
                            </w:r>
                          </w:p>
                          <w:p w:rsidR="00716879" w:rsidRPr="0011682B" w:rsidRDefault="00716879" w:rsidP="005C3183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Justifikasi Tidak Punch-Out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23E0" id="Text Box 349" o:spid="_x0000_s1093" type="#_x0000_t202" style="position:absolute;margin-left:267.45pt;margin-top:.5pt;width:150.55pt;height:33.6pt;z-index:-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" fillcolor="white [3201]" stroked="f" strokeweight=".5pt">
                <v:textbox>
                  <w:txbxContent>
                    <w:p w:rsidR="00716879" w:rsidRDefault="00716879" w:rsidP="005C3183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butang Simpan </w:t>
                      </w:r>
                    </w:p>
                    <w:p w:rsidR="00716879" w:rsidRPr="0011682B" w:rsidRDefault="00716879" w:rsidP="005C3183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Justifikasi Tidak Punch-Out</w:t>
                      </w:r>
                    </w:p>
                  </w:txbxContent>
                </v:textbox>
              </v:shape>
            </w:pict>
          </mc:Fallback>
        </mc:AlternateContent>
      </w:r>
      <w:r w:rsidR="009B52A2">
        <w:rPr>
          <w:noProof/>
        </w:rPr>
        <mc:AlternateContent>
          <mc:Choice Requires="wps">
            <w:drawing>
              <wp:anchor distT="0" distB="0" distL="114300" distR="114300" simplePos="0" relativeHeight="251438080" behindDoc="1" locked="0" layoutInCell="1" allowOverlap="1" wp14:anchorId="1F6026EB" wp14:editId="46C1D34C">
                <wp:simplePos x="0" y="0"/>
                <wp:positionH relativeFrom="column">
                  <wp:posOffset>902970</wp:posOffset>
                </wp:positionH>
                <wp:positionV relativeFrom="paragraph">
                  <wp:posOffset>5715</wp:posOffset>
                </wp:positionV>
                <wp:extent cx="1653540" cy="426720"/>
                <wp:effectExtent l="0" t="0" r="381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9B52A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Simpan Justifikasi Tidak Punch-In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026EB" id="Text Box 348" o:spid="_x0000_s1094" type="#_x0000_t202" style="position:absolute;margin-left:71.1pt;margin-top:.45pt;width:130.2pt;height:33.6pt;z-index:-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" fillcolor="white [3201]" stroked="f" strokeweight=".5pt">
                <v:textbox>
                  <w:txbxContent>
                    <w:p w:rsidR="00716879" w:rsidRPr="0011682B" w:rsidRDefault="00716879" w:rsidP="009B52A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Simpan Justifikasi Tidak Punch-In</w:t>
                      </w:r>
                    </w:p>
                  </w:txbxContent>
                </v:textbox>
              </v:shape>
            </w:pict>
          </mc:Fallback>
        </mc:AlternateContent>
      </w:r>
    </w:p>
    <w:p w:rsidR="000802B0" w:rsidRDefault="000802B0">
      <w:pPr>
        <w:pStyle w:val="BodyText"/>
        <w:rPr>
          <w:sz w:val="20"/>
          <w:lang w:val="en-MY"/>
        </w:rPr>
      </w:pPr>
    </w:p>
    <w:p w:rsidR="009B52A2" w:rsidRDefault="009B52A2">
      <w:pPr>
        <w:pStyle w:val="BodyText"/>
        <w:rPr>
          <w:sz w:val="20"/>
          <w:lang w:val="en-MY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3"/>
        <w:rPr>
          <w:sz w:val="17"/>
        </w:rPr>
      </w:pPr>
    </w:p>
    <w:p w:rsidR="00F153C3" w:rsidRDefault="002E4552">
      <w:pPr>
        <w:pStyle w:val="ListParagraph"/>
        <w:numPr>
          <w:ilvl w:val="0"/>
          <w:numId w:val="12"/>
        </w:numPr>
        <w:tabs>
          <w:tab w:val="left" w:pos="1181"/>
        </w:tabs>
        <w:spacing w:line="276" w:lineRule="auto"/>
        <w:ind w:right="535"/>
      </w:pPr>
      <w:r>
        <w:rPr>
          <w:lang w:val="en-MY"/>
        </w:rPr>
        <w:lastRenderedPageBreak/>
        <w:t>Sekiranya maklumat yang ingin diisi adalah sama, pengguna boleh klik pada salah satu kotak tickbox</w:t>
      </w:r>
      <w:r>
        <w:rPr>
          <w:b/>
          <w:bCs/>
          <w:lang w:val="en-MY"/>
        </w:rPr>
        <w:t xml:space="preserve"> Justifikasi sama untuk kedua-dua kesalahan</w:t>
      </w:r>
      <w:r>
        <w:rPr>
          <w:lang w:val="en-MY"/>
        </w:rPr>
        <w:t xml:space="preserve"> dan Klik Simpan.</w:t>
      </w:r>
    </w:p>
    <w:p w:rsidR="00F153C3" w:rsidRDefault="005C3183">
      <w:pPr>
        <w:pStyle w:val="BodyText"/>
        <w:spacing w:before="6"/>
        <w:rPr>
          <w:sz w:val="16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0A723E0" wp14:editId="17180871">
                <wp:simplePos x="0" y="0"/>
                <wp:positionH relativeFrom="column">
                  <wp:posOffset>689957</wp:posOffset>
                </wp:positionH>
                <wp:positionV relativeFrom="paragraph">
                  <wp:posOffset>3889722</wp:posOffset>
                </wp:positionV>
                <wp:extent cx="1653540" cy="426720"/>
                <wp:effectExtent l="0" t="0" r="381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5C3183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Simpan Justifikasi Tidak Punch-In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23E0" id="Text Box 351" o:spid="_x0000_s1095" type="#_x0000_t202" style="position:absolute;margin-left:54.35pt;margin-top:306.3pt;width:130.2pt;height:33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" fillcolor="white [3201]" stroked="f" strokeweight=".5pt">
                <v:textbox>
                  <w:txbxContent>
                    <w:p w:rsidR="00716879" w:rsidRPr="0011682B" w:rsidRDefault="00716879" w:rsidP="005C3183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Simpan Justifikasi Tidak Punch-In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0A723E0" wp14:editId="17180871">
                <wp:simplePos x="0" y="0"/>
                <wp:positionH relativeFrom="column">
                  <wp:posOffset>703580</wp:posOffset>
                </wp:positionH>
                <wp:positionV relativeFrom="paragraph">
                  <wp:posOffset>2072986</wp:posOffset>
                </wp:positionV>
                <wp:extent cx="1495598" cy="581891"/>
                <wp:effectExtent l="0" t="0" r="9525" b="8890"/>
                <wp:wrapNone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598" cy="581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5C3183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pada kotak </w:t>
                            </w:r>
                            <w:r w:rsidRPr="005C3183">
                              <w:rPr>
                                <w:i/>
                                <w:color w:val="FF0000"/>
                                <w:lang w:val="en-MY"/>
                              </w:rPr>
                              <w:t xml:space="preserve">tickbox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sekiranya justifikasi adalah sama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23E0" id="Text Box 350" o:spid="_x0000_s1096" type="#_x0000_t202" style="position:absolute;margin-left:55.4pt;margin-top:163.25pt;width:117.75pt;height:45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" fillcolor="white [3201]" stroked="f" strokeweight=".5pt">
                <v:textbox>
                  <w:txbxContent>
                    <w:p w:rsidR="00716879" w:rsidRPr="0011682B" w:rsidRDefault="00716879" w:rsidP="005C3183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pada kotak </w:t>
                      </w:r>
                      <w:r w:rsidRPr="005C3183">
                        <w:rPr>
                          <w:i/>
                          <w:color w:val="FF0000"/>
                          <w:lang w:val="en-MY"/>
                        </w:rPr>
                        <w:t xml:space="preserve">tickbox </w:t>
                      </w:r>
                      <w:r>
                        <w:rPr>
                          <w:color w:val="FF0000"/>
                          <w:lang w:val="en-MY"/>
                        </w:rPr>
                        <w:t xml:space="preserve">sekiranya justifikasi adalah sama </w:t>
                      </w:r>
                    </w:p>
                  </w:txbxContent>
                </v:textbox>
              </v:shape>
            </w:pict>
          </mc:Fallback>
        </mc:AlternateContent>
      </w:r>
      <w:r w:rsidR="006B53CF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AECFA0A" wp14:editId="7041465E">
                <wp:simplePos x="0" y="0"/>
                <wp:positionH relativeFrom="column">
                  <wp:posOffset>669290</wp:posOffset>
                </wp:positionH>
                <wp:positionV relativeFrom="paragraph">
                  <wp:posOffset>1882140</wp:posOffset>
                </wp:positionV>
                <wp:extent cx="290515" cy="45719"/>
                <wp:effectExtent l="65405" t="10795" r="80010" b="22860"/>
                <wp:wrapNone/>
                <wp:docPr id="214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05575">
                          <a:off x="0" y="0"/>
                          <a:ext cx="290515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0E302" id="Left Arrow 23" o:spid="_x0000_s1026" type="#_x0000_t66" style="position:absolute;margin-left:52.7pt;margin-top:148.2pt;width:22.9pt;height:3.6pt;rotation:4265929fd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" adj="1700" fillcolor="red" strokecolor="red" strokeweight="2pt"/>
            </w:pict>
          </mc:Fallback>
        </mc:AlternateContent>
      </w:r>
      <w:r w:rsidR="006B53CF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AECFA0A" wp14:editId="7041465E">
                <wp:simplePos x="0" y="0"/>
                <wp:positionH relativeFrom="column">
                  <wp:posOffset>1325245</wp:posOffset>
                </wp:positionH>
                <wp:positionV relativeFrom="paragraph">
                  <wp:posOffset>3695700</wp:posOffset>
                </wp:positionV>
                <wp:extent cx="290515" cy="45719"/>
                <wp:effectExtent l="8255" t="0" r="22860" b="22860"/>
                <wp:wrapNone/>
                <wp:docPr id="20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0515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82C04" id="Left Arrow 23" o:spid="_x0000_s1026" type="#_x0000_t66" style="position:absolute;margin-left:104.35pt;margin-top:291pt;width:22.9pt;height:3.6pt;rotation:9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" adj="1700" fillcolor="red" strokecolor="red" strokeweight="2pt"/>
            </w:pict>
          </mc:Fallback>
        </mc:AlternateContent>
      </w:r>
      <w:r w:rsidR="002E4552">
        <w:rPr>
          <w:noProof/>
        </w:rPr>
        <w:drawing>
          <wp:anchor distT="0" distB="0" distL="114300" distR="114300" simplePos="0" relativeHeight="25155737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118110</wp:posOffset>
            </wp:positionV>
            <wp:extent cx="6061710" cy="3562350"/>
            <wp:effectExtent l="0" t="0" r="15240" b="0"/>
            <wp:wrapTopAndBottom/>
            <wp:docPr id="15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2E4552">
      <w:pPr>
        <w:pStyle w:val="ListParagraph"/>
        <w:numPr>
          <w:ilvl w:val="0"/>
          <w:numId w:val="12"/>
        </w:numPr>
        <w:tabs>
          <w:tab w:val="left" w:pos="1181"/>
        </w:tabs>
        <w:spacing w:before="48"/>
        <w:ind w:hanging="361"/>
      </w:pPr>
      <w:r>
        <w:lastRenderedPageBreak/>
        <w:t xml:space="preserve">Klik butang </w:t>
      </w:r>
      <w:r>
        <w:rPr>
          <w:b/>
          <w:bCs/>
        </w:rPr>
        <w:t>YA</w:t>
      </w:r>
      <w:r>
        <w:t xml:space="preserve"> untuk meneruskan proses .</w:t>
      </w:r>
    </w:p>
    <w:p w:rsidR="00F153C3" w:rsidRDefault="000009A4">
      <w:pPr>
        <w:pStyle w:val="ListParagraph"/>
        <w:tabs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723E0" wp14:editId="17180871">
                <wp:simplePos x="0" y="0"/>
                <wp:positionH relativeFrom="column">
                  <wp:posOffset>3413529</wp:posOffset>
                </wp:positionH>
                <wp:positionV relativeFrom="paragraph">
                  <wp:posOffset>2230870</wp:posOffset>
                </wp:positionV>
                <wp:extent cx="830811" cy="523702"/>
                <wp:effectExtent l="0" t="0" r="762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811" cy="523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0009A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butang Ya!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23E0" id="Text Box 352" o:spid="_x0000_s1097" type="#_x0000_t202" style="position:absolute;left:0;text-align:left;margin-left:268.8pt;margin-top:175.65pt;width:65.4pt;height:4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0009A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butang Ya! </w:t>
                      </w:r>
                    </w:p>
                  </w:txbxContent>
                </v:textbox>
              </v:shape>
            </w:pict>
          </mc:Fallback>
        </mc:AlternateContent>
      </w:r>
      <w:r w:rsidR="006B53CF">
        <w:rPr>
          <w:noProof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 wp14:anchorId="7AECFA0A" wp14:editId="7041465E">
                <wp:simplePos x="0" y="0"/>
                <wp:positionH relativeFrom="column">
                  <wp:posOffset>2319020</wp:posOffset>
                </wp:positionH>
                <wp:positionV relativeFrom="paragraph">
                  <wp:posOffset>2427605</wp:posOffset>
                </wp:positionV>
                <wp:extent cx="1082040" cy="45719"/>
                <wp:effectExtent l="0" t="0" r="22860" b="12065"/>
                <wp:wrapNone/>
                <wp:docPr id="21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0F44A" id="Left Arrow 23" o:spid="_x0000_s1026" type="#_x0000_t66" style="position:absolute;margin-left:182.6pt;margin-top:191.15pt;width:85.2pt;height:3.6pt;z-index: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" adj="456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3914775" cy="2790825"/>
            <wp:effectExtent l="0" t="0" r="9525" b="9525"/>
            <wp:docPr id="16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before="48"/>
        <w:ind w:left="819" w:firstLine="0"/>
      </w:pPr>
    </w:p>
    <w:p w:rsidR="00F153C3" w:rsidRDefault="002E4552">
      <w:pPr>
        <w:pStyle w:val="ListParagraph"/>
        <w:numPr>
          <w:ilvl w:val="0"/>
          <w:numId w:val="12"/>
        </w:numPr>
        <w:tabs>
          <w:tab w:val="left" w:pos="1181"/>
        </w:tabs>
        <w:spacing w:before="48"/>
        <w:ind w:hanging="361"/>
      </w:pPr>
      <w:r>
        <w:t xml:space="preserve">Seterusnya popup Berjaya dipaparkan klik butang </w:t>
      </w:r>
      <w:r>
        <w:rPr>
          <w:b/>
          <w:bCs/>
        </w:rPr>
        <w:t>OK</w:t>
      </w:r>
      <w:r>
        <w:t>.</w:t>
      </w:r>
    </w:p>
    <w:p w:rsidR="00F153C3" w:rsidRDefault="000009A4">
      <w:pPr>
        <w:pStyle w:val="ListParagraph"/>
        <w:tabs>
          <w:tab w:val="left" w:pos="1181"/>
        </w:tabs>
        <w:spacing w:before="48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A723E0" wp14:editId="17180871">
                <wp:simplePos x="0" y="0"/>
                <wp:positionH relativeFrom="column">
                  <wp:posOffset>3288376</wp:posOffset>
                </wp:positionH>
                <wp:positionV relativeFrom="paragraph">
                  <wp:posOffset>1998749</wp:posOffset>
                </wp:positionV>
                <wp:extent cx="864523" cy="299258"/>
                <wp:effectExtent l="0" t="0" r="0" b="5715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523" cy="299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0009A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23E0" id="Text Box 353" o:spid="_x0000_s1098" type="#_x0000_t202" style="position:absolute;left:0;text-align:left;margin-left:258.95pt;margin-top:157.4pt;width:68.05pt;height: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0009A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7491D8F3" wp14:editId="1A3CD9DE">
                <wp:simplePos x="0" y="0"/>
                <wp:positionH relativeFrom="column">
                  <wp:posOffset>2731885</wp:posOffset>
                </wp:positionH>
                <wp:positionV relativeFrom="paragraph">
                  <wp:posOffset>2131984</wp:posOffset>
                </wp:positionV>
                <wp:extent cx="640080" cy="45719"/>
                <wp:effectExtent l="0" t="0" r="26670" b="12065"/>
                <wp:wrapNone/>
                <wp:docPr id="21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B3602" id="Left Arrow 23" o:spid="_x0000_s1026" type="#_x0000_t66" style="position:absolute;margin-left:215.1pt;margin-top:167.85pt;width:50.4pt;height:3.6pt;z-index: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" adj="771" fillcolor="red" strokecolor="red" strokeweight="2pt"/>
            </w:pict>
          </mc:Fallback>
        </mc:AlternateContent>
      </w:r>
      <w:r w:rsidR="006B53CF">
        <w:rPr>
          <w:noProof/>
        </w:rPr>
        <mc:AlternateContent>
          <mc:Choice Requires="wps">
            <w:drawing>
              <wp:anchor distT="0" distB="0" distL="114300" distR="114300" simplePos="0" relativeHeight="251432960" behindDoc="0" locked="0" layoutInCell="1" allowOverlap="1">
                <wp:simplePos x="0" y="0"/>
                <wp:positionH relativeFrom="column">
                  <wp:posOffset>2029460</wp:posOffset>
                </wp:positionH>
                <wp:positionV relativeFrom="paragraph">
                  <wp:posOffset>1892300</wp:posOffset>
                </wp:positionV>
                <wp:extent cx="853440" cy="548640"/>
                <wp:effectExtent l="0" t="0" r="22860" b="2286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548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D8D93" id="Rectangle 217" o:spid="_x0000_s1026" style="position:absolute;margin-left:159.8pt;margin-top:149pt;width:67.2pt;height:43.2pt;z-index:2514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" filled="f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3896360" cy="2457450"/>
            <wp:effectExtent l="0" t="0" r="8890" b="0"/>
            <wp:docPr id="16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7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BodyText"/>
        <w:spacing w:before="8"/>
        <w:rPr>
          <w:sz w:val="18"/>
        </w:rPr>
      </w:pPr>
    </w:p>
    <w:p w:rsidR="00F153C3" w:rsidRDefault="002E4552">
      <w:pPr>
        <w:pStyle w:val="ListParagraph"/>
        <w:numPr>
          <w:ilvl w:val="0"/>
          <w:numId w:val="12"/>
        </w:numPr>
        <w:tabs>
          <w:tab w:val="left" w:pos="1181"/>
        </w:tabs>
        <w:spacing w:before="48"/>
        <w:ind w:hanging="361"/>
        <w:rPr>
          <w:spacing w:val="-2"/>
        </w:rPr>
      </w:pPr>
      <w:proofErr w:type="gramStart"/>
      <w:r>
        <w:rPr>
          <w:spacing w:val="-2"/>
          <w:lang w:val="en-MY"/>
        </w:rPr>
        <w:t xml:space="preserve">Maklumat </w:t>
      </w:r>
      <w:r>
        <w:rPr>
          <w:spacing w:val="-2"/>
        </w:rPr>
        <w:t xml:space="preserve"> </w:t>
      </w:r>
      <w:r>
        <w:rPr>
          <w:spacing w:val="-2"/>
          <w:lang w:val="en-MY"/>
        </w:rPr>
        <w:t>Justifikasi</w:t>
      </w:r>
      <w:proofErr w:type="gramEnd"/>
      <w:r>
        <w:rPr>
          <w:spacing w:val="-2"/>
          <w:lang w:val="en-MY"/>
        </w:rPr>
        <w:t xml:space="preserve"> </w:t>
      </w:r>
      <w:r>
        <w:rPr>
          <w:b/>
          <w:bCs/>
          <w:spacing w:val="-2"/>
          <w:lang w:val="en-MY"/>
        </w:rPr>
        <w:t>Check-in/out</w:t>
      </w:r>
      <w:r>
        <w:rPr>
          <w:spacing w:val="-2"/>
          <w:lang w:val="en-MY"/>
        </w:rPr>
        <w:t xml:space="preserve"> </w:t>
      </w:r>
      <w:r>
        <w:rPr>
          <w:spacing w:val="-2"/>
        </w:rPr>
        <w:t xml:space="preserve"> akan </w:t>
      </w:r>
      <w:r>
        <w:rPr>
          <w:spacing w:val="-2"/>
          <w:lang w:val="en-MY"/>
        </w:rPr>
        <w:t>di</w:t>
      </w:r>
      <w:r>
        <w:rPr>
          <w:spacing w:val="-2"/>
        </w:rPr>
        <w:t>papar</w:t>
      </w:r>
      <w:r>
        <w:rPr>
          <w:spacing w:val="-2"/>
          <w:lang w:val="en-MY"/>
        </w:rPr>
        <w:t>kan.</w:t>
      </w:r>
      <w:r>
        <w:rPr>
          <w:spacing w:val="-2"/>
        </w:rPr>
        <w:t xml:space="preserve"> Terdapat </w:t>
      </w:r>
      <w:r>
        <w:rPr>
          <w:spacing w:val="-2"/>
          <w:lang w:val="en-MY"/>
        </w:rPr>
        <w:t xml:space="preserve">4 </w:t>
      </w:r>
      <w:r>
        <w:rPr>
          <w:spacing w:val="-2"/>
        </w:rPr>
        <w:t xml:space="preserve"> jenis status iaitu </w:t>
      </w:r>
    </w:p>
    <w:p w:rsidR="00F153C3" w:rsidRDefault="002E4552">
      <w:pPr>
        <w:pStyle w:val="ListParagraph"/>
        <w:tabs>
          <w:tab w:val="left" w:pos="1181"/>
        </w:tabs>
        <w:spacing w:before="48"/>
        <w:ind w:left="819" w:firstLine="0"/>
        <w:rPr>
          <w:spacing w:val="-2"/>
        </w:rPr>
      </w:pPr>
      <w:r>
        <w:rPr>
          <w:spacing w:val="-2"/>
          <w:lang w:val="en-MY"/>
        </w:rPr>
        <w:tab/>
      </w:r>
      <w:r>
        <w:rPr>
          <w:b/>
          <w:bCs/>
          <w:spacing w:val="-2"/>
          <w:lang w:val="en-MY"/>
        </w:rPr>
        <w:t>MOHON</w:t>
      </w:r>
      <w:r>
        <w:rPr>
          <w:b/>
          <w:bCs/>
          <w:spacing w:val="-2"/>
        </w:rPr>
        <w:t xml:space="preserve">, </w:t>
      </w:r>
      <w:r>
        <w:rPr>
          <w:b/>
          <w:bCs/>
          <w:spacing w:val="-2"/>
          <w:lang w:val="en-MY"/>
        </w:rPr>
        <w:t>LULUS, TOLAK</w:t>
      </w:r>
      <w:r>
        <w:rPr>
          <w:spacing w:val="-2"/>
        </w:rPr>
        <w:t xml:space="preserve"> dan </w:t>
      </w:r>
      <w:r>
        <w:rPr>
          <w:b/>
          <w:bCs/>
          <w:spacing w:val="-2"/>
          <w:lang w:val="en-MY"/>
        </w:rPr>
        <w:t>BATAL</w:t>
      </w:r>
      <w:r>
        <w:rPr>
          <w:spacing w:val="-2"/>
        </w:rPr>
        <w:t>.</w:t>
      </w:r>
    </w:p>
    <w:p w:rsidR="00F153C3" w:rsidRDefault="002E4552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114300" distR="114300" simplePos="0" relativeHeight="251558400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17780</wp:posOffset>
            </wp:positionV>
            <wp:extent cx="5677535" cy="1724660"/>
            <wp:effectExtent l="0" t="0" r="18415" b="8890"/>
            <wp:wrapTopAndBottom/>
            <wp:docPr id="16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rPr>
          <w:sz w:val="12"/>
        </w:rPr>
      </w:pPr>
    </w:p>
    <w:p w:rsidR="00F153C3" w:rsidRDefault="00F153C3">
      <w:pPr>
        <w:rPr>
          <w:sz w:val="12"/>
        </w:rPr>
      </w:pPr>
    </w:p>
    <w:p w:rsidR="00F153C3" w:rsidRDefault="00F153C3">
      <w:pPr>
        <w:rPr>
          <w:sz w:val="12"/>
        </w:rPr>
      </w:pPr>
    </w:p>
    <w:p w:rsidR="00F153C3" w:rsidRDefault="00F153C3">
      <w:pPr>
        <w:rPr>
          <w:sz w:val="12"/>
        </w:rPr>
      </w:pPr>
    </w:p>
    <w:p w:rsidR="00F153C3" w:rsidRDefault="00F153C3">
      <w:pPr>
        <w:rPr>
          <w:sz w:val="12"/>
        </w:rPr>
      </w:pPr>
    </w:p>
    <w:p w:rsidR="00F153C3" w:rsidRDefault="00F153C3">
      <w:pPr>
        <w:rPr>
          <w:sz w:val="12"/>
        </w:rPr>
      </w:pPr>
    </w:p>
    <w:p w:rsidR="00F153C3" w:rsidRDefault="00F153C3">
      <w:pPr>
        <w:rPr>
          <w:sz w:val="12"/>
        </w:rPr>
      </w:pPr>
    </w:p>
    <w:p w:rsidR="00F153C3" w:rsidRDefault="00F153C3">
      <w:pPr>
        <w:rPr>
          <w:sz w:val="12"/>
        </w:rPr>
      </w:pPr>
    </w:p>
    <w:p w:rsidR="00F153C3" w:rsidRDefault="00F153C3">
      <w:pPr>
        <w:rPr>
          <w:sz w:val="12"/>
        </w:rPr>
      </w:pPr>
    </w:p>
    <w:p w:rsidR="00F153C3" w:rsidRDefault="00F153C3">
      <w:pPr>
        <w:rPr>
          <w:sz w:val="12"/>
        </w:rPr>
      </w:pPr>
    </w:p>
    <w:p w:rsidR="00F153C3" w:rsidRDefault="002E4552">
      <w:pPr>
        <w:pStyle w:val="Heading1"/>
        <w:numPr>
          <w:ilvl w:val="1"/>
          <w:numId w:val="9"/>
        </w:numPr>
        <w:tabs>
          <w:tab w:val="left" w:pos="1154"/>
        </w:tabs>
      </w:pPr>
      <w:r>
        <w:rPr>
          <w:sz w:val="12"/>
          <w:lang w:val="en-MY"/>
        </w:rPr>
        <w:tab/>
      </w:r>
      <w:r>
        <w:t>Laporan</w:t>
      </w:r>
      <w:r>
        <w:rPr>
          <w:spacing w:val="-3"/>
        </w:rPr>
        <w:t xml:space="preserve"> </w:t>
      </w:r>
      <w:r>
        <w:rPr>
          <w:lang w:val="en-MY"/>
        </w:rPr>
        <w:t>Bulanan</w:t>
      </w:r>
    </w:p>
    <w:p w:rsidR="00F153C3" w:rsidRDefault="00F153C3"/>
    <w:p w:rsidR="00F153C3" w:rsidRDefault="004B1AE2">
      <w:pPr>
        <w:pStyle w:val="ListParagraph"/>
        <w:numPr>
          <w:ilvl w:val="0"/>
          <w:numId w:val="13"/>
        </w:numPr>
        <w:tabs>
          <w:tab w:val="left" w:pos="1181"/>
        </w:tabs>
        <w:spacing w:line="276" w:lineRule="auto"/>
        <w:ind w:right="53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491D8F3" wp14:editId="1A3CD9DE">
                <wp:simplePos x="0" y="0"/>
                <wp:positionH relativeFrom="column">
                  <wp:posOffset>4963160</wp:posOffset>
                </wp:positionH>
                <wp:positionV relativeFrom="paragraph">
                  <wp:posOffset>766445</wp:posOffset>
                </wp:positionV>
                <wp:extent cx="1021080" cy="45719"/>
                <wp:effectExtent l="0" t="0" r="26670" b="12065"/>
                <wp:wrapNone/>
                <wp:docPr id="224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E2568" id="Left Arrow 23" o:spid="_x0000_s1026" type="#_x0000_t66" style="position:absolute;margin-left:390.8pt;margin-top:60.35pt;width:80.4pt;height:3.6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" adj="484" fillcolor="red" strokecolor="red" strokeweight="2pt"/>
            </w:pict>
          </mc:Fallback>
        </mc:AlternateContent>
      </w:r>
      <w:r w:rsidR="002E4552">
        <w:rPr>
          <w:lang w:val="en-MY"/>
        </w:rPr>
        <w:t xml:space="preserve">Klik pada butang </w:t>
      </w:r>
      <w:r w:rsidR="002E4552" w:rsidRPr="004B1AE2">
        <w:rPr>
          <w:b/>
          <w:lang w:val="en-MY"/>
        </w:rPr>
        <w:t>Laporan Bulanan</w:t>
      </w:r>
      <w:r w:rsidR="002E4552">
        <w:rPr>
          <w:lang w:val="en-MY"/>
        </w:rPr>
        <w:t xml:space="preserve"> di bahagian kalendar untuk melihat laporan.</w: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>
                <wp:simplePos x="0" y="0"/>
                <wp:positionH relativeFrom="column">
                  <wp:posOffset>5927090</wp:posOffset>
                </wp:positionH>
                <wp:positionV relativeFrom="paragraph">
                  <wp:posOffset>127635</wp:posOffset>
                </wp:positionV>
                <wp:extent cx="914400" cy="1362075"/>
                <wp:effectExtent l="4445" t="4445" r="14605" b="508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879" w:rsidRDefault="00716879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Klik butang Laporan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Bulanan</w:t>
                            </w:r>
                            <w:r>
                              <w:rPr>
                                <w:color w:val="FF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untuk menjana</w:t>
                            </w:r>
                            <w:r>
                              <w:rPr>
                                <w:color w:val="FF0000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Laporan</w:t>
                            </w:r>
                            <w:r>
                              <w:rPr>
                                <w:color w:val="FF0000"/>
                                <w:spacing w:val="-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7" o:spid="_x0000_s1099" type="#_x0000_t202" style="position:absolute;left:0;text-align:left;margin-left:466.7pt;margin-top:10.05pt;width:1in;height:107.25pt;z-index:2515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" fillcolor="white [3201]" strokeweight=".5pt">
                <v:stroke opacity="0"/>
                <v:textbox>
                  <w:txbxContent>
                    <w:p w:rsidR="00716879" w:rsidRDefault="00716879">
                      <w:pPr>
                        <w:rPr>
                          <w:lang w:val="en-MY"/>
                        </w:rPr>
                      </w:pPr>
                      <w:r>
                        <w:rPr>
                          <w:color w:val="FF0000"/>
                        </w:rPr>
                        <w:t xml:space="preserve">Klik butang Laporan </w:t>
                      </w:r>
                      <w:r>
                        <w:rPr>
                          <w:color w:val="FF0000"/>
                          <w:lang w:val="en-MY"/>
                        </w:rPr>
                        <w:t>Bulanan</w:t>
                      </w:r>
                      <w:r>
                        <w:rPr>
                          <w:color w:val="FF0000"/>
                          <w:spacing w:val="1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untuk menjana</w:t>
                      </w:r>
                      <w:r>
                        <w:rPr>
                          <w:color w:val="FF0000"/>
                          <w:spacing w:val="-47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Laporan</w:t>
                      </w:r>
                      <w:r>
                        <w:rPr>
                          <w:color w:val="FF0000"/>
                          <w:spacing w:val="-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19488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125730</wp:posOffset>
            </wp:positionV>
            <wp:extent cx="5109845" cy="1424940"/>
            <wp:effectExtent l="0" t="0" r="14605" b="3810"/>
            <wp:wrapTopAndBottom/>
            <wp:docPr id="1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9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2E4552">
      <w:pPr>
        <w:pStyle w:val="ListParagraph"/>
        <w:numPr>
          <w:ilvl w:val="0"/>
          <w:numId w:val="13"/>
        </w:numPr>
        <w:tabs>
          <w:tab w:val="left" w:pos="1181"/>
        </w:tabs>
        <w:spacing w:line="276" w:lineRule="auto"/>
        <w:ind w:right="532"/>
        <w:jc w:val="both"/>
      </w:pPr>
      <w:r>
        <w:rPr>
          <w:lang w:val="en-MY"/>
        </w:rPr>
        <w:t xml:space="preserve">Setelah klik butang </w:t>
      </w:r>
      <w:r w:rsidRPr="004B1AE2">
        <w:rPr>
          <w:b/>
          <w:lang w:val="en-MY"/>
        </w:rPr>
        <w:t xml:space="preserve">Laporan </w:t>
      </w:r>
      <w:proofErr w:type="gramStart"/>
      <w:r w:rsidRPr="004B1AE2">
        <w:rPr>
          <w:b/>
          <w:lang w:val="en-MY"/>
        </w:rPr>
        <w:t>Bulanan</w:t>
      </w:r>
      <w:r>
        <w:rPr>
          <w:lang w:val="en-MY"/>
        </w:rPr>
        <w:t>,  paparan</w:t>
      </w:r>
      <w:proofErr w:type="gramEnd"/>
      <w:r>
        <w:rPr>
          <w:lang w:val="en-MY"/>
        </w:rPr>
        <w:t xml:space="preserve"> laporan akan terpapar mengikut bulan yang dipilih.</w:t>
      </w:r>
      <w:r>
        <w:t xml:space="preserve">Berikut merupakan contoh paparan laporan bulanan </w:t>
      </w:r>
      <w:r>
        <w:rPr>
          <w:lang w:val="en-MY"/>
        </w:rPr>
        <w:t>mengikut bulan kalendar</w:t>
      </w:r>
      <w:r>
        <w:t xml:space="preserve"> bagi kakitangan.</w:t>
      </w:r>
      <w:r w:rsidR="004B1AE2" w:rsidRPr="004B1AE2">
        <w:rPr>
          <w:noProof/>
        </w:rPr>
        <w:t xml:space="preserve"> </w: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w:drawing>
          <wp:anchor distT="0" distB="0" distL="114300" distR="114300" simplePos="0" relativeHeight="251565568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188595</wp:posOffset>
            </wp:positionV>
            <wp:extent cx="5137150" cy="4350385"/>
            <wp:effectExtent l="0" t="0" r="6350" b="12065"/>
            <wp:wrapTopAndBottom/>
            <wp:docPr id="1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8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0009A4">
      <w:pPr>
        <w:pStyle w:val="ListParagraph"/>
        <w:numPr>
          <w:ilvl w:val="0"/>
          <w:numId w:val="13"/>
        </w:numPr>
        <w:tabs>
          <w:tab w:val="left" w:pos="1181"/>
        </w:tabs>
        <w:spacing w:line="276" w:lineRule="auto"/>
        <w:ind w:right="532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676092E" wp14:editId="694B002D">
                <wp:simplePos x="0" y="0"/>
                <wp:positionH relativeFrom="column">
                  <wp:posOffset>5807595</wp:posOffset>
                </wp:positionH>
                <wp:positionV relativeFrom="paragraph">
                  <wp:posOffset>586740</wp:posOffset>
                </wp:positionV>
                <wp:extent cx="864523" cy="640080"/>
                <wp:effectExtent l="0" t="0" r="0" b="762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523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0009A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pada butang kiri atau kanan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54" o:spid="_x0000_s1100" type="#_x0000_t202" style="position:absolute;left:0;text-align:left;margin-left:457.3pt;margin-top:46.2pt;width:68.05pt;height:50.4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0009A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pada butang kiri atau kanan</w:t>
                      </w:r>
                    </w:p>
                  </w:txbxContent>
                </v:textbox>
              </v:shape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7491D8F3" wp14:editId="1A3CD9DE">
                <wp:simplePos x="0" y="0"/>
                <wp:positionH relativeFrom="column">
                  <wp:posOffset>5229860</wp:posOffset>
                </wp:positionH>
                <wp:positionV relativeFrom="paragraph">
                  <wp:posOffset>914399</wp:posOffset>
                </wp:positionV>
                <wp:extent cx="640080" cy="53340"/>
                <wp:effectExtent l="0" t="133350" r="7620" b="118110"/>
                <wp:wrapNone/>
                <wp:docPr id="22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20978">
                          <a:off x="0" y="0"/>
                          <a:ext cx="640080" cy="533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BD7D4" id="Left Arrow 23" o:spid="_x0000_s1026" type="#_x0000_t66" style="position:absolute;margin-left:411.8pt;margin-top:1in;width:50.4pt;height:4.2pt;rotation:-1397033fd;z-index: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" adj="900" fillcolor="red" strokecolor="red" strokeweight="2pt"/>
            </w:pict>
          </mc:Fallback>
        </mc:AlternateContent>
      </w:r>
      <w:r w:rsidR="002E4552">
        <w:t>Klik</w:t>
      </w:r>
      <w:r w:rsidR="002E4552">
        <w:rPr>
          <w:lang w:val="en-MY"/>
        </w:rPr>
        <w:t xml:space="preserve"> pada butang  Kiri </w:t>
      </w:r>
      <w:r w:rsidR="002E4552">
        <w:rPr>
          <w:noProof/>
        </w:rPr>
        <w:drawing>
          <wp:inline distT="0" distB="0" distL="114300" distR="114300">
            <wp:extent cx="447675" cy="200025"/>
            <wp:effectExtent l="0" t="0" r="9525" b="9525"/>
            <wp:docPr id="18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8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552">
        <w:rPr>
          <w:lang w:val="en-MY"/>
        </w:rPr>
        <w:t xml:space="preserve"> atau kanan </w:t>
      </w:r>
      <w:r w:rsidR="002E4552">
        <w:rPr>
          <w:noProof/>
        </w:rPr>
        <w:drawing>
          <wp:inline distT="0" distB="0" distL="114300" distR="114300">
            <wp:extent cx="438150" cy="219075"/>
            <wp:effectExtent l="0" t="0" r="0" b="9525"/>
            <wp:docPr id="18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8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552">
        <w:rPr>
          <w:lang w:val="en-MY"/>
        </w:rPr>
        <w:t xml:space="preserve"> untuk melihat bulan yang lain. klik butang </w:t>
      </w:r>
      <w:r w:rsidR="002E4552">
        <w:rPr>
          <w:b/>
          <w:bCs/>
          <w:lang w:val="en-MY"/>
        </w:rPr>
        <w:t xml:space="preserve">Laporan </w:t>
      </w:r>
      <w:proofErr w:type="gramStart"/>
      <w:r w:rsidR="002E4552">
        <w:rPr>
          <w:b/>
          <w:bCs/>
          <w:lang w:val="en-MY"/>
        </w:rPr>
        <w:t>Bulana</w:t>
      </w:r>
      <w:r w:rsidR="002E4552">
        <w:rPr>
          <w:lang w:val="en-MY"/>
        </w:rPr>
        <w:t>n,  paparan</w:t>
      </w:r>
      <w:proofErr w:type="gramEnd"/>
      <w:r w:rsidR="002E4552">
        <w:rPr>
          <w:lang w:val="en-MY"/>
        </w:rPr>
        <w:t xml:space="preserve"> laporan mengikut bulan yang dipilih akan terpapar.</w: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w:drawing>
          <wp:anchor distT="0" distB="0" distL="114300" distR="114300" simplePos="0" relativeHeight="251423744" behindDoc="0" locked="0" layoutInCell="1" allowOverlap="1">
            <wp:simplePos x="0" y="0"/>
            <wp:positionH relativeFrom="column">
              <wp:posOffset>613410</wp:posOffset>
            </wp:positionH>
            <wp:positionV relativeFrom="paragraph">
              <wp:posOffset>185420</wp:posOffset>
            </wp:positionV>
            <wp:extent cx="5100320" cy="1424940"/>
            <wp:effectExtent l="0" t="0" r="5080" b="3810"/>
            <wp:wrapTopAndBottom/>
            <wp:docPr id="18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8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rPr>
          <w:lang w:val="en-MY"/>
        </w:rPr>
      </w:pPr>
    </w:p>
    <w:p w:rsidR="00F153C3" w:rsidRDefault="00F153C3">
      <w:pPr>
        <w:rPr>
          <w:sz w:val="12"/>
          <w:lang w:val="en-MY"/>
        </w:rPr>
      </w:pPr>
    </w:p>
    <w:p w:rsidR="00F153C3" w:rsidRDefault="002E4552">
      <w:pPr>
        <w:pStyle w:val="Heading1"/>
        <w:numPr>
          <w:ilvl w:val="0"/>
          <w:numId w:val="2"/>
        </w:numPr>
        <w:tabs>
          <w:tab w:val="left" w:pos="821"/>
        </w:tabs>
        <w:ind w:hanging="361"/>
      </w:pPr>
      <w:r>
        <w:rPr>
          <w:lang w:val="en-MY"/>
        </w:rPr>
        <w:t>Senarai Permohonan</w:t>
      </w:r>
    </w:p>
    <w:p w:rsidR="00F153C3" w:rsidRDefault="00F153C3">
      <w:pPr>
        <w:rPr>
          <w:sz w:val="12"/>
        </w:rPr>
      </w:pPr>
    </w:p>
    <w:p w:rsidR="00F153C3" w:rsidRDefault="00F153C3">
      <w:pPr>
        <w:rPr>
          <w:sz w:val="12"/>
        </w:rPr>
      </w:pPr>
    </w:p>
    <w:p w:rsidR="00F153C3" w:rsidRDefault="002E4552">
      <w:pPr>
        <w:rPr>
          <w:b/>
          <w:bCs/>
          <w:lang w:val="en-MY"/>
        </w:rPr>
      </w:pPr>
      <w:r>
        <w:rPr>
          <w:sz w:val="12"/>
          <w:lang w:val="en-MY"/>
        </w:rPr>
        <w:tab/>
      </w:r>
      <w:r>
        <w:rPr>
          <w:b/>
          <w:bCs/>
          <w:lang w:val="en-MY"/>
        </w:rPr>
        <w:t>5.1 Senarai Permohonan</w:t>
      </w:r>
    </w:p>
    <w:p w:rsidR="00F153C3" w:rsidRDefault="00F153C3">
      <w:pPr>
        <w:rPr>
          <w:b/>
          <w:bCs/>
          <w:lang w:val="en-MY"/>
        </w:rPr>
      </w:pPr>
    </w:p>
    <w:p w:rsidR="00F153C3" w:rsidRDefault="002E4552">
      <w:pPr>
        <w:pStyle w:val="ListParagraph"/>
        <w:numPr>
          <w:ilvl w:val="0"/>
          <w:numId w:val="14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</w:pPr>
      <w:r>
        <w:rPr>
          <w:lang w:val="en-MY"/>
        </w:rPr>
        <w:t>Klik pada menu</w:t>
      </w:r>
      <w:r>
        <w:rPr>
          <w:b/>
          <w:bCs/>
          <w:lang w:val="en-MY"/>
        </w:rPr>
        <w:t xml:space="preserve"> Senarai Permohonan</w:t>
      </w:r>
      <w:r>
        <w:rPr>
          <w:lang w:val="en-MY"/>
        </w:rPr>
        <w:t xml:space="preserve"> di sebelah kiri sistem.</w:t>
      </w:r>
    </w:p>
    <w:p w:rsidR="00F153C3" w:rsidRDefault="000009A4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676092E" wp14:editId="694B002D">
                <wp:simplePos x="0" y="0"/>
                <wp:positionH relativeFrom="column">
                  <wp:posOffset>3363595</wp:posOffset>
                </wp:positionH>
                <wp:positionV relativeFrom="paragraph">
                  <wp:posOffset>1814195</wp:posOffset>
                </wp:positionV>
                <wp:extent cx="989214" cy="714895"/>
                <wp:effectExtent l="0" t="0" r="1905" b="9525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214" cy="714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0009A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pada menu Senarai Permohonan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55" o:spid="_x0000_s1101" type="#_x0000_t202" style="position:absolute;left:0;text-align:left;margin-left:264.85pt;margin-top:142.85pt;width:77.9pt;height:56.3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0009A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pada menu Senarai Permohonan</w:t>
                      </w:r>
                    </w:p>
                  </w:txbxContent>
                </v:textbox>
              </v:shape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491D8F3" wp14:editId="1A3CD9DE">
                <wp:simplePos x="0" y="0"/>
                <wp:positionH relativeFrom="column">
                  <wp:posOffset>2324100</wp:posOffset>
                </wp:positionH>
                <wp:positionV relativeFrom="paragraph">
                  <wp:posOffset>2087880</wp:posOffset>
                </wp:positionV>
                <wp:extent cx="1082040" cy="45719"/>
                <wp:effectExtent l="0" t="0" r="22860" b="12065"/>
                <wp:wrapNone/>
                <wp:docPr id="23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19B1" id="Left Arrow 23" o:spid="_x0000_s1026" type="#_x0000_t66" style="position:absolute;margin-left:183pt;margin-top:164.4pt;width:85.2pt;height:3.6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" adj="456" fillcolor="red" strokecolor="red" strokeweight="2pt"/>
            </w:pict>
          </mc:Fallback>
        </mc:AlternateConten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w:drawing>
          <wp:anchor distT="0" distB="0" distL="114300" distR="114300" simplePos="0" relativeHeight="251593216" behindDoc="0" locked="0" layoutInCell="1" allowOverlap="1">
            <wp:simplePos x="0" y="0"/>
            <wp:positionH relativeFrom="column">
              <wp:posOffset>626745</wp:posOffset>
            </wp:positionH>
            <wp:positionV relativeFrom="paragraph">
              <wp:posOffset>6350</wp:posOffset>
            </wp:positionV>
            <wp:extent cx="2190750" cy="3352800"/>
            <wp:effectExtent l="0" t="0" r="0" b="0"/>
            <wp:wrapTopAndBottom/>
            <wp:docPr id="2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1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2E4552">
      <w:pPr>
        <w:pStyle w:val="ListParagraph"/>
        <w:numPr>
          <w:ilvl w:val="0"/>
          <w:numId w:val="14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</w:pPr>
      <w:r>
        <w:rPr>
          <w:lang w:val="en-MY"/>
        </w:rPr>
        <w:t xml:space="preserve">Setelah klik pada Menu </w:t>
      </w:r>
      <w:r>
        <w:rPr>
          <w:b/>
          <w:bCs/>
          <w:lang w:val="en-MY"/>
        </w:rPr>
        <w:t>Senarai Permohonan</w:t>
      </w:r>
      <w:r>
        <w:rPr>
          <w:lang w:val="en-MY"/>
        </w:rPr>
        <w:t xml:space="preserve">, laman Senarai Permohonan </w:t>
      </w:r>
      <w:proofErr w:type="gramStart"/>
      <w:r>
        <w:rPr>
          <w:lang w:val="en-MY"/>
        </w:rPr>
        <w:t>akan  terpapar</w:t>
      </w:r>
      <w:proofErr w:type="gramEnd"/>
      <w:r>
        <w:rPr>
          <w:lang w:val="en-MY"/>
        </w:rPr>
        <w:t>.</w: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0" w:right="532" w:firstLine="0"/>
        <w:jc w:val="both"/>
      </w:pPr>
      <w:r>
        <w:rPr>
          <w:noProof/>
        </w:rPr>
        <w:drawing>
          <wp:anchor distT="0" distB="0" distL="114300" distR="114300" simplePos="0" relativeHeight="251594240" behindDoc="0" locked="0" layoutInCell="1" allowOverlap="1">
            <wp:simplePos x="0" y="0"/>
            <wp:positionH relativeFrom="column">
              <wp:posOffset>644525</wp:posOffset>
            </wp:positionH>
            <wp:positionV relativeFrom="paragraph">
              <wp:posOffset>88265</wp:posOffset>
            </wp:positionV>
            <wp:extent cx="5674995" cy="2365375"/>
            <wp:effectExtent l="0" t="0" r="1905" b="15875"/>
            <wp:wrapTopAndBottom/>
            <wp:docPr id="1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9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0009A4">
      <w:pPr>
        <w:pStyle w:val="ListParagraph"/>
        <w:numPr>
          <w:ilvl w:val="0"/>
          <w:numId w:val="14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76092E" wp14:editId="694B002D">
                <wp:simplePos x="0" y="0"/>
                <wp:positionH relativeFrom="column">
                  <wp:posOffset>2440940</wp:posOffset>
                </wp:positionH>
                <wp:positionV relativeFrom="paragraph">
                  <wp:posOffset>2175395</wp:posOffset>
                </wp:positionV>
                <wp:extent cx="1330036" cy="282632"/>
                <wp:effectExtent l="0" t="0" r="3810" b="3175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282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0009A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Hantar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58" o:spid="_x0000_s1102" type="#_x0000_t202" style="position:absolute;left:0;text-align:left;margin-left:192.2pt;margin-top:171.3pt;width:104.75pt;height:22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0009A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Hantar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676092E" wp14:editId="694B002D">
                <wp:simplePos x="0" y="0"/>
                <wp:positionH relativeFrom="column">
                  <wp:posOffset>5732549</wp:posOffset>
                </wp:positionH>
                <wp:positionV relativeFrom="paragraph">
                  <wp:posOffset>1676516</wp:posOffset>
                </wp:positionV>
                <wp:extent cx="847898" cy="872837"/>
                <wp:effectExtent l="0" t="0" r="9525" b="381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898" cy="872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0009A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Tarikh Mula dan Tarikh Akhir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57" o:spid="_x0000_s1103" type="#_x0000_t202" style="position:absolute;left:0;text-align:left;margin-left:451.4pt;margin-top:132pt;width:66.75pt;height:68.7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0009A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Tarikh Mula dan Tarikh Akhir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676092E" wp14:editId="694B002D">
                <wp:simplePos x="0" y="0"/>
                <wp:positionH relativeFrom="column">
                  <wp:posOffset>5724294</wp:posOffset>
                </wp:positionH>
                <wp:positionV relativeFrom="paragraph">
                  <wp:posOffset>1110846</wp:posOffset>
                </wp:positionV>
                <wp:extent cx="756459" cy="473536"/>
                <wp:effectExtent l="0" t="0" r="5715" b="3175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459" cy="4735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0009A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Kategori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56" o:spid="_x0000_s1104" type="#_x0000_t202" style="position:absolute;left:0;text-align:left;margin-left:450.75pt;margin-top:87.45pt;width:59.55pt;height:37.3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0009A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Kategori</w:t>
                      </w:r>
                    </w:p>
                  </w:txbxContent>
                </v:textbox>
              </v:shape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7491D8F3" wp14:editId="1A3CD9DE">
                <wp:simplePos x="0" y="0"/>
                <wp:positionH relativeFrom="column">
                  <wp:posOffset>4978400</wp:posOffset>
                </wp:positionH>
                <wp:positionV relativeFrom="paragraph">
                  <wp:posOffset>1818640</wp:posOffset>
                </wp:positionV>
                <wp:extent cx="830580" cy="45719"/>
                <wp:effectExtent l="0" t="0" r="26670" b="12065"/>
                <wp:wrapNone/>
                <wp:docPr id="24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305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C210B" id="Left Arrow 23" o:spid="_x0000_s1026" type="#_x0000_t66" style="position:absolute;margin-left:392pt;margin-top:143.2pt;width:65.4pt;height:3.6pt;flip:y;z-index: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" adj="594" fillcolor="red" strokecolor="red" strokeweight="2pt"/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7491D8F3" wp14:editId="1A3CD9DE">
                <wp:simplePos x="0" y="0"/>
                <wp:positionH relativeFrom="column">
                  <wp:posOffset>4978400</wp:posOffset>
                </wp:positionH>
                <wp:positionV relativeFrom="paragraph">
                  <wp:posOffset>1414780</wp:posOffset>
                </wp:positionV>
                <wp:extent cx="792480" cy="45719"/>
                <wp:effectExtent l="0" t="0" r="26670" b="12065"/>
                <wp:wrapNone/>
                <wp:docPr id="240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DD02D" id="Left Arrow 23" o:spid="_x0000_s1026" type="#_x0000_t66" style="position:absolute;margin-left:392pt;margin-top:111.4pt;width:62.4pt;height:3.6pt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" adj="623" fillcolor="red" strokecolor="red" strokeweight="2pt"/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 wp14:anchorId="7491D8F3" wp14:editId="1A3CD9DE">
                <wp:simplePos x="0" y="0"/>
                <wp:positionH relativeFrom="column">
                  <wp:posOffset>1432560</wp:posOffset>
                </wp:positionH>
                <wp:positionV relativeFrom="paragraph">
                  <wp:posOffset>2288540</wp:posOffset>
                </wp:positionV>
                <wp:extent cx="1082040" cy="45719"/>
                <wp:effectExtent l="0" t="0" r="22860" b="12065"/>
                <wp:wrapNone/>
                <wp:docPr id="23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F126A" id="Left Arrow 23" o:spid="_x0000_s1026" type="#_x0000_t66" style="position:absolute;margin-left:112.8pt;margin-top:180.2pt;width:85.2pt;height:3.6pt;z-index: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" adj="456" fillcolor="red" strokecolor="red" strokeweight="2pt"/>
            </w:pict>
          </mc:Fallback>
        </mc:AlternateContent>
      </w:r>
      <w:r w:rsidR="004B1AE2">
        <w:rPr>
          <w:noProof/>
        </w:rPr>
        <w:drawing>
          <wp:anchor distT="0" distB="0" distL="114300" distR="114300" simplePos="0" relativeHeight="251305984" behindDoc="0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736600</wp:posOffset>
            </wp:positionV>
            <wp:extent cx="5006340" cy="1861820"/>
            <wp:effectExtent l="0" t="0" r="3810" b="5080"/>
            <wp:wrapTopAndBottom/>
            <wp:docPr id="1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9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4552">
        <w:rPr>
          <w:lang w:val="en-MY"/>
        </w:rPr>
        <w:t xml:space="preserve">Setelah klik pada Menu </w:t>
      </w:r>
      <w:r w:rsidR="002E4552">
        <w:rPr>
          <w:b/>
          <w:bCs/>
          <w:lang w:val="en-MY"/>
        </w:rPr>
        <w:t xml:space="preserve">Senarai </w:t>
      </w:r>
      <w:proofErr w:type="gramStart"/>
      <w:r w:rsidR="002E4552">
        <w:rPr>
          <w:b/>
          <w:bCs/>
          <w:lang w:val="en-MY"/>
        </w:rPr>
        <w:t>Permohonan</w:t>
      </w:r>
      <w:r w:rsidR="002E4552">
        <w:rPr>
          <w:lang w:val="en-MY"/>
        </w:rPr>
        <w:t>,Pilih</w:t>
      </w:r>
      <w:proofErr w:type="gramEnd"/>
      <w:r w:rsidR="002E4552">
        <w:rPr>
          <w:lang w:val="en-MY"/>
        </w:rPr>
        <w:t xml:space="preserve"> </w:t>
      </w:r>
      <w:r w:rsidR="002E4552">
        <w:rPr>
          <w:b/>
          <w:bCs/>
          <w:lang w:val="en-MY"/>
        </w:rPr>
        <w:t>Kategori ,Tarikh Mula</w:t>
      </w:r>
      <w:r w:rsidR="002E4552">
        <w:rPr>
          <w:lang w:val="en-MY"/>
        </w:rPr>
        <w:t xml:space="preserve"> dan </w:t>
      </w:r>
      <w:r w:rsidR="002E4552">
        <w:rPr>
          <w:b/>
          <w:bCs/>
          <w:lang w:val="en-MY"/>
        </w:rPr>
        <w:t>Tarikh Akhir</w:t>
      </w:r>
      <w:r w:rsidR="002E4552">
        <w:rPr>
          <w:lang w:val="en-MY"/>
        </w:rPr>
        <w:t xml:space="preserve"> yang</w:t>
      </w:r>
      <w:r>
        <w:rPr>
          <w:lang w:val="en-MY"/>
        </w:rPr>
        <w:t xml:space="preserve"> </w:t>
      </w:r>
      <w:r w:rsidR="002E4552">
        <w:rPr>
          <w:lang w:val="en-MY"/>
        </w:rPr>
        <w:t xml:space="preserve">dikehendaki dan Klik butang </w:t>
      </w:r>
      <w:r w:rsidR="002E4552">
        <w:rPr>
          <w:b/>
          <w:bCs/>
          <w:lang w:val="en-MY"/>
        </w:rPr>
        <w:t>Hantar</w:t>
      </w:r>
      <w:r w:rsidR="002E4552">
        <w:rPr>
          <w:lang w:val="en-MY"/>
        </w:rPr>
        <w:t xml:space="preserve">. Pengguna hanya boleh melihat senarai permohonan bagi diri sendiri sahaja. 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0" w:right="532" w:firstLine="0"/>
        <w:jc w:val="both"/>
      </w:pPr>
    </w:p>
    <w:p w:rsidR="00F153C3" w:rsidRDefault="002E4552">
      <w:pPr>
        <w:pStyle w:val="ListParagraph"/>
        <w:numPr>
          <w:ilvl w:val="0"/>
          <w:numId w:val="13"/>
        </w:numPr>
        <w:tabs>
          <w:tab w:val="left" w:pos="1181"/>
        </w:tabs>
        <w:spacing w:before="56"/>
        <w:ind w:hanging="361"/>
      </w:pPr>
      <w:r>
        <w:t>Setelah</w:t>
      </w:r>
      <w:r>
        <w:rPr>
          <w:spacing w:val="-4"/>
        </w:rPr>
        <w:t xml:space="preserve"> </w:t>
      </w:r>
      <w:r>
        <w:t>klik butang</w:t>
      </w:r>
      <w:r>
        <w:rPr>
          <w:spacing w:val="-1"/>
        </w:rPr>
        <w:t xml:space="preserve"> </w:t>
      </w:r>
      <w:r>
        <w:rPr>
          <w:b/>
        </w:rPr>
        <w:t>Jana</w:t>
      </w:r>
      <w:r>
        <w:rPr>
          <w:b/>
          <w:spacing w:val="-2"/>
        </w:rPr>
        <w:t xml:space="preserve"> </w:t>
      </w:r>
      <w:r>
        <w:rPr>
          <w:b/>
        </w:rPr>
        <w:t>Laporan</w:t>
      </w:r>
      <w:r>
        <w:t>,</w:t>
      </w:r>
      <w:r>
        <w:rPr>
          <w:spacing w:val="-1"/>
        </w:rPr>
        <w:t xml:space="preserve"> </w:t>
      </w:r>
      <w:r>
        <w:t>maklumat</w:t>
      </w:r>
      <w:r>
        <w:rPr>
          <w:spacing w:val="-2"/>
        </w:rPr>
        <w:t xml:space="preserve"> </w:t>
      </w:r>
      <w:r>
        <w:rPr>
          <w:b/>
        </w:rPr>
        <w:t>Laporan</w:t>
      </w:r>
      <w:r>
        <w:rPr>
          <w:b/>
          <w:spacing w:val="-3"/>
        </w:rPr>
        <w:t xml:space="preserve"> </w:t>
      </w:r>
      <w:r>
        <w:rPr>
          <w:b/>
        </w:rPr>
        <w:t>Harian</w:t>
      </w:r>
      <w:r>
        <w:rPr>
          <w:b/>
          <w:spacing w:val="-1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terpapar.</w:t>
      </w:r>
      <w:r>
        <w:rPr>
          <w:lang w:val="en-MY"/>
        </w:rPr>
        <w:t xml:space="preserve"> Untuk membatalkan permohonan klik pada icon </w:t>
      </w:r>
      <w:r>
        <w:rPr>
          <w:noProof/>
        </w:rPr>
        <w:drawing>
          <wp:inline distT="0" distB="0" distL="114300" distR="114300">
            <wp:extent cx="542925" cy="266700"/>
            <wp:effectExtent l="0" t="0" r="9525" b="0"/>
            <wp:docPr id="1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9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MY"/>
        </w:rPr>
        <w:t>untuk meneruskan proses pembatalan.</w:t>
      </w:r>
    </w:p>
    <w:p w:rsidR="00F153C3" w:rsidRDefault="00F153C3">
      <w:pPr>
        <w:pStyle w:val="ListParagraph"/>
        <w:tabs>
          <w:tab w:val="left" w:pos="1181"/>
        </w:tabs>
        <w:spacing w:before="56"/>
        <w:ind w:left="819" w:firstLine="0"/>
      </w:pPr>
    </w:p>
    <w:p w:rsidR="00F153C3" w:rsidRDefault="002E4552">
      <w:pPr>
        <w:pStyle w:val="ListParagraph"/>
        <w:tabs>
          <w:tab w:val="left" w:pos="1181"/>
        </w:tabs>
        <w:spacing w:before="56"/>
        <w:ind w:left="819" w:firstLine="0"/>
      </w:pPr>
      <w:r>
        <w:rPr>
          <w:noProof/>
        </w:rPr>
        <w:drawing>
          <wp:inline distT="0" distB="0" distL="114300" distR="114300">
            <wp:extent cx="5518785" cy="2315845"/>
            <wp:effectExtent l="0" t="0" r="5715" b="8255"/>
            <wp:docPr id="1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9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before="56"/>
        <w:ind w:left="0" w:firstLine="0"/>
      </w:pPr>
    </w:p>
    <w:p w:rsidR="00F153C3" w:rsidRDefault="00F153C3">
      <w:pPr>
        <w:pStyle w:val="ListParagraph"/>
        <w:tabs>
          <w:tab w:val="left" w:pos="1181"/>
        </w:tabs>
        <w:spacing w:before="56"/>
        <w:ind w:left="819" w:firstLine="0"/>
      </w:pPr>
    </w:p>
    <w:p w:rsidR="00F153C3" w:rsidRDefault="00F153C3">
      <w:pPr>
        <w:pStyle w:val="ListParagraph"/>
        <w:tabs>
          <w:tab w:val="left" w:pos="1181"/>
        </w:tabs>
        <w:spacing w:before="56"/>
        <w:ind w:left="819" w:firstLine="0"/>
      </w:pPr>
    </w:p>
    <w:p w:rsidR="00F153C3" w:rsidRDefault="002E4552">
      <w:pPr>
        <w:pStyle w:val="ListParagraph"/>
        <w:numPr>
          <w:ilvl w:val="0"/>
          <w:numId w:val="13"/>
        </w:numPr>
        <w:tabs>
          <w:tab w:val="left" w:pos="1181"/>
        </w:tabs>
        <w:spacing w:before="56"/>
        <w:ind w:hanging="361"/>
      </w:pPr>
      <w:r>
        <w:t xml:space="preserve">Klik butang </w:t>
      </w:r>
      <w:r>
        <w:rPr>
          <w:b/>
          <w:bCs/>
        </w:rPr>
        <w:t xml:space="preserve">YA </w:t>
      </w:r>
      <w:r>
        <w:t>untuk meneruskan proses p</w:t>
      </w:r>
      <w:r>
        <w:rPr>
          <w:lang w:val="en-MY"/>
        </w:rPr>
        <w:t>embatalan</w:t>
      </w:r>
      <w:r>
        <w:t>.</w:t>
      </w:r>
    </w:p>
    <w:p w:rsidR="00F153C3" w:rsidRDefault="00F153C3">
      <w:pPr>
        <w:pStyle w:val="ListParagraph"/>
        <w:tabs>
          <w:tab w:val="left" w:pos="1181"/>
        </w:tabs>
        <w:spacing w:before="56"/>
        <w:ind w:left="819" w:firstLine="0"/>
      </w:pPr>
    </w:p>
    <w:p w:rsidR="00F153C3" w:rsidRDefault="000009A4">
      <w:pPr>
        <w:pStyle w:val="ListParagraph"/>
        <w:tabs>
          <w:tab w:val="left" w:pos="1181"/>
        </w:tabs>
        <w:spacing w:before="56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76092E" wp14:editId="694B002D">
                <wp:simplePos x="0" y="0"/>
                <wp:positionH relativeFrom="column">
                  <wp:posOffset>3961881</wp:posOffset>
                </wp:positionH>
                <wp:positionV relativeFrom="paragraph">
                  <wp:posOffset>2476038</wp:posOffset>
                </wp:positionV>
                <wp:extent cx="864523" cy="407324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523" cy="4073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0009A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Ya!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59" o:spid="_x0000_s1105" type="#_x0000_t202" style="position:absolute;left:0;text-align:left;margin-left:311.95pt;margin-top:194.95pt;width:68.05pt;height:32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0009A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Ya!</w:t>
                      </w:r>
                    </w:p>
                  </w:txbxContent>
                </v:textbox>
              </v:shape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7491D8F3" wp14:editId="1A3CD9DE">
                <wp:simplePos x="0" y="0"/>
                <wp:positionH relativeFrom="column">
                  <wp:posOffset>2760980</wp:posOffset>
                </wp:positionH>
                <wp:positionV relativeFrom="paragraph">
                  <wp:posOffset>2670175</wp:posOffset>
                </wp:positionV>
                <wp:extent cx="1264920" cy="45719"/>
                <wp:effectExtent l="0" t="0" r="11430" b="12065"/>
                <wp:wrapNone/>
                <wp:docPr id="24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49ECE" id="Left Arrow 23" o:spid="_x0000_s1026" type="#_x0000_t66" style="position:absolute;margin-left:217.4pt;margin-top:210.25pt;width:99.6pt;height:3.6pt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" adj="390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743450" cy="3009900"/>
            <wp:effectExtent l="0" t="0" r="0" b="0"/>
            <wp:docPr id="2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10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before="56"/>
        <w:ind w:left="819" w:firstLine="0"/>
      </w:pPr>
    </w:p>
    <w:p w:rsidR="00F153C3" w:rsidRDefault="002E4552">
      <w:pPr>
        <w:pStyle w:val="ListParagraph"/>
        <w:numPr>
          <w:ilvl w:val="0"/>
          <w:numId w:val="13"/>
        </w:numPr>
        <w:tabs>
          <w:tab w:val="left" w:pos="1181"/>
        </w:tabs>
        <w:spacing w:before="56"/>
        <w:ind w:hanging="361"/>
      </w:pPr>
      <w:r>
        <w:t xml:space="preserve">Seterusnya popup Berjaya dipaparkan klik butang </w:t>
      </w:r>
      <w:r>
        <w:rPr>
          <w:b/>
          <w:bCs/>
        </w:rPr>
        <w:t>OK</w:t>
      </w:r>
      <w:r>
        <w:rPr>
          <w:lang w:val="en-MY"/>
        </w:rPr>
        <w:t xml:space="preserve"> dan status </w:t>
      </w:r>
      <w:r>
        <w:rPr>
          <w:lang w:val="en-MY"/>
        </w:rPr>
        <w:tab/>
      </w:r>
      <w:r>
        <w:rPr>
          <w:lang w:val="en-MY"/>
        </w:rPr>
        <w:tab/>
      </w:r>
      <w:r>
        <w:rPr>
          <w:lang w:val="en-MY"/>
        </w:rPr>
        <w:tab/>
      </w:r>
      <w:r>
        <w:rPr>
          <w:lang w:val="en-MY"/>
        </w:rPr>
        <w:tab/>
        <w:t>Permohonan akan bertukar kepada dibatalkan.</w:t>
      </w:r>
    </w:p>
    <w:p w:rsidR="00F153C3" w:rsidRDefault="00F153C3">
      <w:pPr>
        <w:pStyle w:val="ListParagraph"/>
        <w:tabs>
          <w:tab w:val="left" w:pos="1181"/>
        </w:tabs>
        <w:spacing w:before="56"/>
        <w:ind w:left="819" w:firstLine="0"/>
      </w:pPr>
    </w:p>
    <w:p w:rsidR="00F153C3" w:rsidRDefault="000009A4">
      <w:pPr>
        <w:pStyle w:val="ListParagraph"/>
        <w:tabs>
          <w:tab w:val="left" w:pos="1181"/>
        </w:tabs>
        <w:spacing w:before="56"/>
        <w:ind w:left="81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76092E" wp14:editId="694B002D">
                <wp:simplePos x="0" y="0"/>
                <wp:positionH relativeFrom="column">
                  <wp:posOffset>3892607</wp:posOffset>
                </wp:positionH>
                <wp:positionV relativeFrom="paragraph">
                  <wp:posOffset>2365663</wp:posOffset>
                </wp:positionV>
                <wp:extent cx="864523" cy="432261"/>
                <wp:effectExtent l="0" t="0" r="0" b="635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523" cy="432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0009A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60" o:spid="_x0000_s1106" type="#_x0000_t202" style="position:absolute;left:0;text-align:left;margin-left:306.5pt;margin-top:186.25pt;width:68.05pt;height:34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" fillcolor="white [3201]" stroked="f" strokeweight=".5pt">
                <v:textbox>
                  <w:txbxContent>
                    <w:p w:rsidR="00716879" w:rsidRPr="0011682B" w:rsidRDefault="00716879" w:rsidP="000009A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OK</w:t>
                      </w:r>
                    </w:p>
                  </w:txbxContent>
                </v:textbox>
              </v:shape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7491D8F3" wp14:editId="1A3CD9DE">
                <wp:simplePos x="0" y="0"/>
                <wp:positionH relativeFrom="column">
                  <wp:posOffset>3035300</wp:posOffset>
                </wp:positionH>
                <wp:positionV relativeFrom="paragraph">
                  <wp:posOffset>2524126</wp:posOffset>
                </wp:positionV>
                <wp:extent cx="853440" cy="45719"/>
                <wp:effectExtent l="0" t="0" r="22860" b="12065"/>
                <wp:wrapNone/>
                <wp:docPr id="24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34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59AE1" id="Left Arrow 23" o:spid="_x0000_s1026" type="#_x0000_t66" style="position:absolute;margin-left:239pt;margin-top:198.75pt;width:67.2pt;height:3.6pt;flip:y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" adj="579" fillcolor="red" strokecolor="red" strokeweight="2pt"/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>
                <wp:simplePos x="0" y="0"/>
                <wp:positionH relativeFrom="column">
                  <wp:posOffset>2372360</wp:posOffset>
                </wp:positionH>
                <wp:positionV relativeFrom="paragraph">
                  <wp:posOffset>2333625</wp:posOffset>
                </wp:positionV>
                <wp:extent cx="1051560" cy="640080"/>
                <wp:effectExtent l="0" t="0" r="15240" b="2667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704EE" id="Rectangle 249" o:spid="_x0000_s1026" style="position:absolute;margin-left:186.8pt;margin-top:183.75pt;width:82.8pt;height:50.4pt;z-index:2514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" filled="f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724400" cy="2990850"/>
            <wp:effectExtent l="0" t="0" r="0" b="0"/>
            <wp:docPr id="2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10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ind w:left="720"/>
        <w:rPr>
          <w:lang w:val="en-MY"/>
        </w:rPr>
      </w:pPr>
    </w:p>
    <w:p w:rsidR="00F153C3" w:rsidRDefault="00F153C3">
      <w:pPr>
        <w:ind w:left="720"/>
      </w:pPr>
    </w:p>
    <w:p w:rsidR="00F153C3" w:rsidRDefault="00F153C3">
      <w:pPr>
        <w:ind w:left="720"/>
        <w:rPr>
          <w:lang w:val="en-MY"/>
        </w:rPr>
      </w:pPr>
    </w:p>
    <w:p w:rsidR="00F153C3" w:rsidRDefault="00F153C3">
      <w:pPr>
        <w:rPr>
          <w:lang w:val="en-MY"/>
        </w:rPr>
      </w:pPr>
    </w:p>
    <w:p w:rsidR="00F153C3" w:rsidRDefault="00F153C3">
      <w:pPr>
        <w:rPr>
          <w:lang w:val="en-MY"/>
        </w:rPr>
      </w:pPr>
    </w:p>
    <w:p w:rsidR="00F153C3" w:rsidRDefault="002E4552">
      <w:r>
        <w:rPr>
          <w:lang w:val="en-MY"/>
        </w:rPr>
        <w:tab/>
      </w:r>
    </w:p>
    <w:p w:rsidR="00F153C3" w:rsidRDefault="00F153C3">
      <w:pPr>
        <w:rPr>
          <w:lang w:val="en-MY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</w:p>
    <w:p w:rsidR="00F153C3" w:rsidRDefault="00F153C3">
      <w:pPr>
        <w:pStyle w:val="ListParagraph"/>
        <w:tabs>
          <w:tab w:val="left" w:pos="1181"/>
        </w:tabs>
        <w:spacing w:before="57"/>
        <w:ind w:left="0" w:firstLine="0"/>
      </w:pPr>
    </w:p>
    <w:p w:rsidR="00F153C3" w:rsidRDefault="002E4552">
      <w:pPr>
        <w:pStyle w:val="Heading1"/>
        <w:numPr>
          <w:ilvl w:val="0"/>
          <w:numId w:val="2"/>
        </w:numPr>
        <w:tabs>
          <w:tab w:val="left" w:pos="821"/>
        </w:tabs>
        <w:ind w:hanging="361"/>
        <w:rPr>
          <w:lang w:val="en-MY"/>
        </w:rPr>
      </w:pPr>
      <w:r>
        <w:rPr>
          <w:lang w:val="en-MY"/>
        </w:rPr>
        <w:t>Kelulusan</w:t>
      </w:r>
    </w:p>
    <w:p w:rsidR="00F153C3" w:rsidRDefault="002E4552">
      <w:pPr>
        <w:pStyle w:val="Heading1"/>
        <w:tabs>
          <w:tab w:val="left" w:pos="821"/>
        </w:tabs>
        <w:ind w:left="459" w:firstLine="0"/>
      </w:pPr>
      <w:r>
        <w:rPr>
          <w:lang w:val="en-MY"/>
        </w:rPr>
        <w:tab/>
        <w:t>6.1 Kelulusan Permohonan</w:t>
      </w:r>
      <w:r>
        <w:t>:</w:t>
      </w:r>
    </w:p>
    <w:p w:rsidR="00F153C3" w:rsidRDefault="002E4552">
      <w:pPr>
        <w:rPr>
          <w:lang w:val="en-MY"/>
        </w:rPr>
      </w:pPr>
      <w:r>
        <w:rPr>
          <w:lang w:val="en-MY"/>
        </w:rPr>
        <w:tab/>
      </w:r>
    </w:p>
    <w:p w:rsidR="00F153C3" w:rsidRDefault="002E4552">
      <w:pPr>
        <w:pStyle w:val="ListParagraph"/>
        <w:numPr>
          <w:ilvl w:val="0"/>
          <w:numId w:val="15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</w:pPr>
      <w:r>
        <w:rPr>
          <w:lang w:val="en-MY"/>
        </w:rPr>
        <w:t>Klik pada menu</w:t>
      </w:r>
      <w:r>
        <w:rPr>
          <w:b/>
          <w:bCs/>
          <w:lang w:val="en-MY"/>
        </w:rPr>
        <w:t xml:space="preserve"> Kelulusan Permohonan</w:t>
      </w:r>
      <w:r>
        <w:rPr>
          <w:lang w:val="en-MY"/>
        </w:rPr>
        <w:t xml:space="preserve"> di sebelah kiri sistem.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D94714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3676092E" wp14:editId="694B002D">
                <wp:simplePos x="0" y="0"/>
                <wp:positionH relativeFrom="column">
                  <wp:posOffset>3255414</wp:posOffset>
                </wp:positionH>
                <wp:positionV relativeFrom="paragraph">
                  <wp:posOffset>1127241</wp:posOffset>
                </wp:positionV>
                <wp:extent cx="955964" cy="698269"/>
                <wp:effectExtent l="0" t="0" r="0" b="6985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6982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D9471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menu Kelulusan Permohonan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61" o:spid="_x0000_s1107" type="#_x0000_t202" style="position:absolute;left:0;text-align:left;margin-left:256.35pt;margin-top:88.75pt;width:75.25pt;height:5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" fillcolor="white [3201]" stroked="f" strokeweight=".5pt">
                <v:textbox>
                  <w:txbxContent>
                    <w:p w:rsidR="00716879" w:rsidRPr="0011682B" w:rsidRDefault="00716879" w:rsidP="00D9471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menu Kelulusan Permohonan</w:t>
                      </w:r>
                    </w:p>
                  </w:txbxContent>
                </v:textbox>
              </v:shape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7491D8F3" wp14:editId="1A3CD9DE">
                <wp:simplePos x="0" y="0"/>
                <wp:positionH relativeFrom="column">
                  <wp:posOffset>2270760</wp:posOffset>
                </wp:positionH>
                <wp:positionV relativeFrom="paragraph">
                  <wp:posOffset>1431925</wp:posOffset>
                </wp:positionV>
                <wp:extent cx="1082040" cy="45719"/>
                <wp:effectExtent l="0" t="0" r="22860" b="12065"/>
                <wp:wrapNone/>
                <wp:docPr id="25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D0A7C" id="Left Arrow 23" o:spid="_x0000_s1026" type="#_x0000_t66" style="position:absolute;margin-left:178.8pt;margin-top:112.75pt;width:85.2pt;height:3.6pt;z-index: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" adj="456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2190750" cy="3352800"/>
            <wp:effectExtent l="0" t="0" r="0" b="0"/>
            <wp:docPr id="244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14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2E4552">
      <w:pPr>
        <w:pStyle w:val="ListParagraph"/>
        <w:numPr>
          <w:ilvl w:val="0"/>
          <w:numId w:val="15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</w:pPr>
      <w:r>
        <w:rPr>
          <w:lang w:val="en-MY"/>
        </w:rPr>
        <w:t xml:space="preserve">Setelah klik pada Menu </w:t>
      </w:r>
      <w:r>
        <w:rPr>
          <w:b/>
          <w:bCs/>
          <w:lang w:val="en-MY"/>
        </w:rPr>
        <w:t>Kelulusan Permohonan</w:t>
      </w:r>
      <w:r>
        <w:rPr>
          <w:lang w:val="en-MY"/>
        </w:rPr>
        <w:t xml:space="preserve">, laman </w:t>
      </w:r>
      <w:r>
        <w:rPr>
          <w:b/>
          <w:bCs/>
          <w:lang w:val="en-MY"/>
        </w:rPr>
        <w:t>Kelulusan Permohonan</w:t>
      </w:r>
      <w:r>
        <w:rPr>
          <w:lang w:val="en-MY"/>
        </w:rPr>
        <w:t xml:space="preserve"> </w:t>
      </w:r>
      <w:proofErr w:type="gramStart"/>
      <w:r>
        <w:rPr>
          <w:lang w:val="en-MY"/>
        </w:rPr>
        <w:t>akan  terpapar</w:t>
      </w:r>
      <w:proofErr w:type="gramEnd"/>
      <w:r>
        <w:rPr>
          <w:lang w:val="en-MY"/>
        </w:rPr>
        <w:t>.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w:drawing>
          <wp:inline distT="0" distB="0" distL="114300" distR="114300">
            <wp:extent cx="5361940" cy="3232150"/>
            <wp:effectExtent l="0" t="0" r="10160" b="6350"/>
            <wp:docPr id="248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14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2E4552">
      <w:pPr>
        <w:pStyle w:val="ListParagraph"/>
        <w:numPr>
          <w:ilvl w:val="0"/>
          <w:numId w:val="15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  <w:rPr>
          <w:lang w:val="en-MY"/>
        </w:rPr>
      </w:pPr>
      <w:r>
        <w:rPr>
          <w:lang w:val="en-MY"/>
        </w:rPr>
        <w:lastRenderedPageBreak/>
        <w:t xml:space="preserve">Pilih Kategori yang dikehendaki samaada </w:t>
      </w:r>
      <w:r>
        <w:rPr>
          <w:b/>
          <w:bCs/>
          <w:lang w:val="en-MY"/>
        </w:rPr>
        <w:t>Justifikasi, Timeslip</w:t>
      </w:r>
      <w:r>
        <w:rPr>
          <w:lang w:val="en-MY"/>
        </w:rPr>
        <w:t xml:space="preserve"> atau </w:t>
      </w:r>
      <w:r w:rsidR="004B1AE2" w:rsidRPr="004B1AE2">
        <w:rPr>
          <w:b/>
          <w:lang w:val="en-MY"/>
        </w:rPr>
        <w:t>C</w:t>
      </w:r>
      <w:r>
        <w:rPr>
          <w:b/>
          <w:bCs/>
          <w:lang w:val="en-MY"/>
        </w:rPr>
        <w:t>atatan</w:t>
      </w:r>
      <w:r>
        <w:rPr>
          <w:lang w:val="en-MY"/>
        </w:rPr>
        <w:t xml:space="preserve"> dan Klik butang </w:t>
      </w:r>
      <w:r>
        <w:rPr>
          <w:b/>
          <w:bCs/>
          <w:lang w:val="en-MY"/>
        </w:rPr>
        <w:t>Hanta</w:t>
      </w:r>
      <w:r>
        <w:rPr>
          <w:lang w:val="en-MY"/>
        </w:rPr>
        <w:t xml:space="preserve">r. Untuk menjana laporan klik butang </w:t>
      </w:r>
      <w:r>
        <w:rPr>
          <w:b/>
          <w:bCs/>
          <w:lang w:val="en-MY"/>
        </w:rPr>
        <w:t>Cetak Laporan</w:t>
      </w:r>
      <w:r>
        <w:rPr>
          <w:lang w:val="en-MY"/>
        </w:rPr>
        <w:t>.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D94714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  <w:rPr>
          <w:lang w:val="en-MY"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3676092E" wp14:editId="694B002D">
                <wp:simplePos x="0" y="0"/>
                <wp:positionH relativeFrom="column">
                  <wp:posOffset>-252210</wp:posOffset>
                </wp:positionH>
                <wp:positionV relativeFrom="paragraph">
                  <wp:posOffset>862215</wp:posOffset>
                </wp:positionV>
                <wp:extent cx="681644" cy="465513"/>
                <wp:effectExtent l="0" t="0" r="4445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644" cy="465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D9471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Hantar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64" o:spid="_x0000_s1108" type="#_x0000_t202" style="position:absolute;left:0;text-align:left;margin-left:-19.85pt;margin-top:67.9pt;width:53.65pt;height:36.6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" fillcolor="white [3201]" stroked="f" strokeweight=".5pt">
                <v:textbox>
                  <w:txbxContent>
                    <w:p w:rsidR="00716879" w:rsidRPr="0011682B" w:rsidRDefault="00716879" w:rsidP="00D9471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Hantar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76092E" wp14:editId="694B002D">
                <wp:simplePos x="0" y="0"/>
                <wp:positionH relativeFrom="column">
                  <wp:posOffset>2391064</wp:posOffset>
                </wp:positionH>
                <wp:positionV relativeFrom="paragraph">
                  <wp:posOffset>862619</wp:posOffset>
                </wp:positionV>
                <wp:extent cx="797733" cy="423949"/>
                <wp:effectExtent l="0" t="0" r="254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733" cy="423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D9471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Cetak Laporan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63" o:spid="_x0000_s1109" type="#_x0000_t202" style="position:absolute;left:0;text-align:left;margin-left:188.25pt;margin-top:67.9pt;width:62.8pt;height:33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" fillcolor="white [3201]" stroked="f" strokeweight=".5pt">
                <v:textbox>
                  <w:txbxContent>
                    <w:p w:rsidR="00716879" w:rsidRPr="0011682B" w:rsidRDefault="00716879" w:rsidP="00D9471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Cetak Laporan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76092E" wp14:editId="694B002D">
                <wp:simplePos x="0" y="0"/>
                <wp:positionH relativeFrom="column">
                  <wp:posOffset>3679364</wp:posOffset>
                </wp:positionH>
                <wp:positionV relativeFrom="paragraph">
                  <wp:posOffset>886980</wp:posOffset>
                </wp:positionV>
                <wp:extent cx="1130531" cy="465513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531" cy="465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D94714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untuk pilih Kategori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62" o:spid="_x0000_s1110" type="#_x0000_t202" style="position:absolute;left:0;text-align:left;margin-left:289.7pt;margin-top:69.85pt;width:89pt;height:36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D94714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untuk pilih Kategori</w:t>
                      </w:r>
                    </w:p>
                  </w:txbxContent>
                </v:textbox>
              </v:shape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7491D8F3" wp14:editId="1A3CD9DE">
                <wp:simplePos x="0" y="0"/>
                <wp:positionH relativeFrom="column">
                  <wp:posOffset>3076575</wp:posOffset>
                </wp:positionH>
                <wp:positionV relativeFrom="paragraph">
                  <wp:posOffset>813271</wp:posOffset>
                </wp:positionV>
                <wp:extent cx="601896" cy="45719"/>
                <wp:effectExtent l="0" t="152400" r="0" b="164465"/>
                <wp:wrapNone/>
                <wp:docPr id="260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4806" flipV="1">
                          <a:off x="0" y="0"/>
                          <a:ext cx="601896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F06C8" id="Left Arrow 23" o:spid="_x0000_s1026" type="#_x0000_t66" style="position:absolute;margin-left:242.25pt;margin-top:64.05pt;width:47.4pt;height:3.6pt;rotation:-1949484fd;flip:y;z-index: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" adj="820" fillcolor="red" strokecolor="red" strokeweight="2pt"/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7491D8F3" wp14:editId="1A3CD9DE">
                <wp:simplePos x="0" y="0"/>
                <wp:positionH relativeFrom="column">
                  <wp:posOffset>269240</wp:posOffset>
                </wp:positionH>
                <wp:positionV relativeFrom="paragraph">
                  <wp:posOffset>1002665</wp:posOffset>
                </wp:positionV>
                <wp:extent cx="685800" cy="45719"/>
                <wp:effectExtent l="0" t="0" r="19050" b="12065"/>
                <wp:wrapNone/>
                <wp:docPr id="25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858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879" w:rsidRPr="00D94714" w:rsidRDefault="00716879" w:rsidP="00D94714">
                            <w:pPr>
                              <w:jc w:val="center"/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1D8F3" id="Left Arrow 23" o:spid="_x0000_s1111" type="#_x0000_t66" style="position:absolute;left:0;text-align:left;margin-left:21.2pt;margin-top:78.95pt;width:54pt;height:3.6pt;rotation:180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" adj="720" fillcolor="red" strokecolor="red" strokeweight="2pt">
                <v:textbox>
                  <w:txbxContent>
                    <w:p w:rsidR="00716879" w:rsidRPr="00D94714" w:rsidRDefault="00716879" w:rsidP="00D94714">
                      <w:pPr>
                        <w:jc w:val="center"/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35008" behindDoc="0" locked="0" layoutInCell="1" allowOverlap="1" wp14:anchorId="7491D8F3" wp14:editId="1A3CD9DE">
                <wp:simplePos x="0" y="0"/>
                <wp:positionH relativeFrom="column">
                  <wp:posOffset>1846580</wp:posOffset>
                </wp:positionH>
                <wp:positionV relativeFrom="paragraph">
                  <wp:posOffset>957580</wp:posOffset>
                </wp:positionV>
                <wp:extent cx="518160" cy="45719"/>
                <wp:effectExtent l="0" t="0" r="15240" b="12065"/>
                <wp:wrapNone/>
                <wp:docPr id="252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816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7C8F8" id="Left Arrow 23" o:spid="_x0000_s1026" type="#_x0000_t66" style="position:absolute;margin-left:145.4pt;margin-top:75.4pt;width:40.8pt;height:3.6pt;flip:y;z-index: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" adj="953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523865" cy="3232150"/>
            <wp:effectExtent l="0" t="0" r="635" b="6350"/>
            <wp:docPr id="250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14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0" w:right="532" w:firstLine="0"/>
        <w:jc w:val="both"/>
        <w:rPr>
          <w:lang w:val="en-MY" w:eastAsia="zh-CN"/>
        </w:rPr>
      </w:pPr>
      <w:r>
        <w:rPr>
          <w:lang w:val="en-MY" w:eastAsia="zh-CN"/>
        </w:rPr>
        <w:tab/>
      </w:r>
    </w:p>
    <w:p w:rsidR="00F153C3" w:rsidRDefault="002E4552">
      <w:pPr>
        <w:pStyle w:val="ListParagraph"/>
        <w:numPr>
          <w:ilvl w:val="0"/>
          <w:numId w:val="15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</w:pPr>
      <w:r>
        <w:rPr>
          <w:lang w:val="en-US" w:eastAsia="zh-CN"/>
        </w:rPr>
        <w:t xml:space="preserve">Setelah klik butang </w:t>
      </w:r>
      <w:r>
        <w:rPr>
          <w:b/>
          <w:bCs/>
          <w:lang w:val="en-MY" w:eastAsia="zh-CN"/>
        </w:rPr>
        <w:t>Hantar</w:t>
      </w:r>
      <w:r>
        <w:rPr>
          <w:lang w:val="en-US" w:eastAsia="zh-CN"/>
        </w:rPr>
        <w:t>, senarai</w:t>
      </w:r>
      <w:r>
        <w:rPr>
          <w:b/>
          <w:bCs/>
          <w:lang w:val="en-US" w:eastAsia="zh-CN"/>
        </w:rPr>
        <w:t xml:space="preserve"> Kelulusan </w:t>
      </w:r>
      <w:r>
        <w:rPr>
          <w:b/>
          <w:bCs/>
          <w:lang w:val="en-MY" w:eastAsia="zh-CN"/>
        </w:rPr>
        <w:t>Permohonan</w:t>
      </w:r>
      <w:r>
        <w:rPr>
          <w:lang w:val="en-MY" w:eastAsia="zh-CN"/>
        </w:rPr>
        <w:t xml:space="preserve"> </w:t>
      </w:r>
      <w:r>
        <w:rPr>
          <w:lang w:val="en-US" w:eastAsia="zh-CN"/>
        </w:rPr>
        <w:t xml:space="preserve">akan terpapar. 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D94714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FFB76A" wp14:editId="6D2C066B">
                <wp:simplePos x="0" y="0"/>
                <wp:positionH relativeFrom="column">
                  <wp:posOffset>4343689</wp:posOffset>
                </wp:positionH>
                <wp:positionV relativeFrom="paragraph">
                  <wp:posOffset>2626451</wp:posOffset>
                </wp:positionV>
                <wp:extent cx="1520532" cy="45719"/>
                <wp:effectExtent l="185102" t="5398" r="188913" b="0"/>
                <wp:wrapNone/>
                <wp:docPr id="36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09047" flipV="1">
                          <a:off x="0" y="0"/>
                          <a:ext cx="1520532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879" w:rsidRPr="00D94714" w:rsidRDefault="00716879" w:rsidP="00D94714">
                            <w:pPr>
                              <w:jc w:val="center"/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FB76A" id="_x0000_s1112" type="#_x0000_t66" style="position:absolute;left:0;text-align:left;margin-left:342pt;margin-top:206.8pt;width:119.75pt;height:3.6pt;rotation:5014545fd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" adj="325" fillcolor="red" strokecolor="red" strokeweight="2pt">
                <v:textbox>
                  <w:txbxContent>
                    <w:p w:rsidR="00716879" w:rsidRPr="00D94714" w:rsidRDefault="00716879" w:rsidP="00D94714">
                      <w:pPr>
                        <w:jc w:val="center"/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504180" cy="3232150"/>
            <wp:effectExtent l="0" t="0" r="1270" b="6350"/>
            <wp:docPr id="254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15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D94714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3676092E" wp14:editId="694B002D">
                <wp:simplePos x="0" y="0"/>
                <wp:positionH relativeFrom="column">
                  <wp:posOffset>4468784</wp:posOffset>
                </wp:positionH>
                <wp:positionV relativeFrom="paragraph">
                  <wp:posOffset>128017</wp:posOffset>
                </wp:positionV>
                <wp:extent cx="864235" cy="473825"/>
                <wp:effectExtent l="0" t="0" r="0" b="254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47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D9471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Lulus atau Tolak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092E" id="Text Box 365" o:spid="_x0000_s1113" type="#_x0000_t202" style="position:absolute;left:0;text-align:left;margin-left:351.85pt;margin-top:10.1pt;width:68.05pt;height:37.3pt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" fillcolor="white [3201]" stroked="f" strokeweight=".5pt">
                <v:textbox>
                  <w:txbxContent>
                    <w:p w:rsidR="00716879" w:rsidRPr="0011682B" w:rsidRDefault="00716879" w:rsidP="00D9471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Lulus atau Tolak</w:t>
                      </w:r>
                    </w:p>
                  </w:txbxContent>
                </v:textbox>
              </v:shape>
            </w:pict>
          </mc:Fallback>
        </mc:AlternateConten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Pr="004B1AE2" w:rsidRDefault="002E4552">
      <w:pPr>
        <w:pStyle w:val="ListParagraph"/>
        <w:numPr>
          <w:ilvl w:val="0"/>
          <w:numId w:val="15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  <w:rPr>
          <w:b/>
        </w:rPr>
      </w:pPr>
      <w:r>
        <w:rPr>
          <w:lang w:val="en-US" w:eastAsia="zh-CN"/>
        </w:rPr>
        <w:lastRenderedPageBreak/>
        <w:t xml:space="preserve">Di bahagian Operasi, terdapat 2 butang iaitu </w:t>
      </w:r>
      <w:r w:rsidRPr="004B1AE2">
        <w:rPr>
          <w:b/>
          <w:lang w:val="en-US" w:eastAsia="zh-CN"/>
        </w:rPr>
        <w:t>Meluluskan Permohonan</w:t>
      </w:r>
      <w:r>
        <w:rPr>
          <w:lang w:val="en-US" w:eastAsia="zh-CN"/>
        </w:rPr>
        <w:t xml:space="preserve"> dan </w:t>
      </w:r>
      <w:r w:rsidRPr="004B1AE2">
        <w:rPr>
          <w:b/>
          <w:lang w:val="en-US" w:eastAsia="zh-CN"/>
        </w:rPr>
        <w:t xml:space="preserve">Menolak </w: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 w:rsidRPr="004B1AE2">
        <w:rPr>
          <w:b/>
          <w:lang w:val="en-MY" w:eastAsia="zh-CN"/>
        </w:rPr>
        <w:tab/>
      </w:r>
      <w:r w:rsidRPr="004B1AE2">
        <w:rPr>
          <w:b/>
          <w:lang w:val="en-US" w:eastAsia="zh-CN"/>
        </w:rPr>
        <w:t>Permohonan</w:t>
      </w:r>
      <w:r>
        <w:rPr>
          <w:lang w:val="en-US" w:eastAsia="zh-CN"/>
        </w:rPr>
        <w:t xml:space="preserve">. Sila klik pada butang </w:t>
      </w:r>
      <w:r>
        <w:rPr>
          <w:noProof/>
        </w:rPr>
        <w:drawing>
          <wp:inline distT="0" distB="0" distL="114300" distR="114300">
            <wp:extent cx="542925" cy="266700"/>
            <wp:effectExtent l="0" t="0" r="9525" b="0"/>
            <wp:docPr id="256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15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/>
        </w:rPr>
        <w:t xml:space="preserve">untuk </w:t>
      </w:r>
      <w:r w:rsidRPr="004B1AE2">
        <w:rPr>
          <w:b/>
          <w:lang w:val="en-US" w:eastAsia="zh-CN"/>
        </w:rPr>
        <w:t>meluluskan permohonan</w:t>
      </w:r>
      <w:r>
        <w:rPr>
          <w:lang w:val="en-US" w:eastAsia="zh-CN"/>
        </w:rPr>
        <w:t xml:space="preserve"> manakala </w: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lang w:val="en-MY" w:eastAsia="zh-CN"/>
        </w:rPr>
        <w:tab/>
      </w:r>
      <w:r>
        <w:rPr>
          <w:lang w:val="en-US" w:eastAsia="zh-CN"/>
        </w:rPr>
        <w:t>Butang</w:t>
      </w:r>
      <w:r>
        <w:rPr>
          <w:lang w:val="en-MY" w:eastAsia="zh-CN"/>
        </w:rPr>
        <w:t xml:space="preserve"> </w:t>
      </w:r>
      <w:r>
        <w:rPr>
          <w:noProof/>
        </w:rPr>
        <w:drawing>
          <wp:inline distT="0" distB="0" distL="114300" distR="114300">
            <wp:extent cx="533400" cy="257175"/>
            <wp:effectExtent l="0" t="0" r="0" b="9525"/>
            <wp:docPr id="257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15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MY"/>
        </w:rPr>
        <w:t xml:space="preserve"> </w:t>
      </w:r>
      <w:r>
        <w:rPr>
          <w:lang w:val="en-US" w:eastAsia="zh-CN"/>
        </w:rPr>
        <w:t xml:space="preserve"> untuk </w:t>
      </w:r>
      <w:r w:rsidRPr="004B1AE2">
        <w:rPr>
          <w:b/>
          <w:lang w:val="en-US" w:eastAsia="zh-CN"/>
        </w:rPr>
        <w:t>menolak permohonan</w:t>
      </w:r>
      <w:r>
        <w:rPr>
          <w:lang w:val="en-US" w:eastAsia="zh-CN"/>
        </w:rPr>
        <w:t>.</w: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>
                <wp:simplePos x="0" y="0"/>
                <wp:positionH relativeFrom="column">
                  <wp:posOffset>764540</wp:posOffset>
                </wp:positionH>
                <wp:positionV relativeFrom="paragraph">
                  <wp:posOffset>88900</wp:posOffset>
                </wp:positionV>
                <wp:extent cx="1419225" cy="752475"/>
                <wp:effectExtent l="12700" t="12700" r="15875" b="15875"/>
                <wp:wrapNone/>
                <wp:docPr id="258" name="Rectangles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5440" y="1820545"/>
                          <a:ext cx="1419225" cy="75247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7B880" id="Rectangles 258" o:spid="_x0000_s1026" style="position:absolute;margin-left:60.2pt;margin-top:7pt;width:111.75pt;height:59.25pt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" filled="f" fillcolor="white [3201]" strokecolor="black [3200]" strokeweight="2pt"/>
            </w:pict>
          </mc:Fallback>
        </mc:AlternateContent>
      </w:r>
      <w:r>
        <w:rPr>
          <w:lang w:val="en-MY"/>
        </w:rPr>
        <w:tab/>
      </w:r>
      <w:r>
        <w:rPr>
          <w:noProof/>
        </w:rPr>
        <w:drawing>
          <wp:inline distT="0" distB="0" distL="114300" distR="114300">
            <wp:extent cx="1352550" cy="904875"/>
            <wp:effectExtent l="0" t="0" r="0" b="9525"/>
            <wp:docPr id="255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15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  <w:rPr>
          <w:lang w:val="en-MY"/>
        </w:rPr>
      </w:pPr>
    </w:p>
    <w:p w:rsidR="00F153C3" w:rsidRDefault="002E4552">
      <w:pPr>
        <w:pStyle w:val="ListParagraph"/>
        <w:numPr>
          <w:ilvl w:val="0"/>
          <w:numId w:val="15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  <w:rPr>
          <w:lang w:val="en-US" w:eastAsia="zh-CN"/>
        </w:rPr>
      </w:pPr>
      <w:r>
        <w:rPr>
          <w:lang w:val="en-US" w:eastAsia="zh-CN"/>
        </w:rPr>
        <w:t>Sekiranya Ketua Bahagian klik untuk meluluskan permohonan</w:t>
      </w:r>
      <w:r>
        <w:rPr>
          <w:lang w:val="en-MY" w:eastAsia="zh-CN"/>
        </w:rPr>
        <w:t xml:space="preserve"> atau </w:t>
      </w:r>
      <w:r>
        <w:rPr>
          <w:lang w:val="en-US" w:eastAsia="zh-CN"/>
        </w:rPr>
        <w:t xml:space="preserve">menolak permohonan, popup berikut akan terpapar. Sila klik butang </w:t>
      </w:r>
      <w:r>
        <w:rPr>
          <w:b/>
          <w:bCs/>
          <w:lang w:val="en-MY" w:eastAsia="zh-CN"/>
        </w:rPr>
        <w:t>YA</w:t>
      </w:r>
      <w:r>
        <w:rPr>
          <w:lang w:val="en-MY" w:eastAsia="zh-CN"/>
        </w:rPr>
        <w:t>.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  <w:rPr>
          <w:lang w:val="en-US" w:eastAsia="zh-CN"/>
        </w:rPr>
      </w:pPr>
    </w:p>
    <w:p w:rsidR="00F153C3" w:rsidRDefault="00D94714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6121C03" wp14:editId="7FC95110">
                <wp:simplePos x="0" y="0"/>
                <wp:positionH relativeFrom="column">
                  <wp:posOffset>4036984</wp:posOffset>
                </wp:positionH>
                <wp:positionV relativeFrom="paragraph">
                  <wp:posOffset>1755775</wp:posOffset>
                </wp:positionV>
                <wp:extent cx="864523" cy="423949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523" cy="423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D9471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Ya!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1C03" id="Text Box 366" o:spid="_x0000_s1114" type="#_x0000_t202" style="position:absolute;left:0;text-align:left;margin-left:317.85pt;margin-top:138.25pt;width:68.05pt;height:33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D9471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Ya!</w:t>
                      </w:r>
                    </w:p>
                  </w:txbxContent>
                </v:textbox>
              </v:shape>
            </w:pict>
          </mc:Fallback>
        </mc:AlternateContent>
      </w:r>
      <w:r w:rsidR="004B1AE2">
        <w:rPr>
          <w:noProof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7491D8F3" wp14:editId="1A3CD9DE">
                <wp:simplePos x="0" y="0"/>
                <wp:positionH relativeFrom="column">
                  <wp:posOffset>2684780</wp:posOffset>
                </wp:positionH>
                <wp:positionV relativeFrom="paragraph">
                  <wp:posOffset>1892935</wp:posOffset>
                </wp:positionV>
                <wp:extent cx="1348740" cy="45719"/>
                <wp:effectExtent l="0" t="0" r="22860" b="12065"/>
                <wp:wrapNone/>
                <wp:docPr id="26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01960" id="Left Arrow 23" o:spid="_x0000_s1026" type="#_x0000_t66" style="position:absolute;margin-left:211.4pt;margin-top:149.05pt;width:106.2pt;height:3.6pt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" adj="366" fillcolor="red" strokecolor="red" strokeweight="2pt"/>
            </w:pict>
          </mc:Fallback>
        </mc:AlternateContent>
      </w:r>
      <w:r w:rsidR="002E4552">
        <w:rPr>
          <w:lang w:val="en-MY" w:eastAsia="zh-CN"/>
        </w:rPr>
        <w:tab/>
      </w:r>
      <w:r w:rsidR="002E4552">
        <w:rPr>
          <w:noProof/>
        </w:rPr>
        <w:drawing>
          <wp:inline distT="0" distB="0" distL="114300" distR="114300">
            <wp:extent cx="4467225" cy="2238375"/>
            <wp:effectExtent l="0" t="0" r="9525" b="9525"/>
            <wp:docPr id="259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15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  <w:rPr>
          <w:lang w:val="en-MY" w:eastAsia="zh-CN"/>
        </w:rPr>
      </w:pPr>
    </w:p>
    <w:p w:rsidR="00F153C3" w:rsidRDefault="002E4552">
      <w:pPr>
        <w:pStyle w:val="ListParagraph"/>
        <w:numPr>
          <w:ilvl w:val="0"/>
          <w:numId w:val="15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  <w:rPr>
          <w:lang w:val="en-US" w:eastAsia="zh-CN"/>
        </w:rPr>
      </w:pPr>
      <w:r>
        <w:rPr>
          <w:lang w:val="en-US" w:eastAsia="zh-CN"/>
        </w:rPr>
        <w:t>Seterusnya popup Berjaya dipaparkan</w:t>
      </w:r>
      <w:r>
        <w:rPr>
          <w:lang w:val="en-MY" w:eastAsia="zh-CN"/>
        </w:rPr>
        <w:t xml:space="preserve">. </w:t>
      </w:r>
      <w:r>
        <w:rPr>
          <w:lang w:val="en-US" w:eastAsia="zh-CN"/>
        </w:rPr>
        <w:t xml:space="preserve">Sila klik butang </w:t>
      </w:r>
      <w:r>
        <w:rPr>
          <w:b/>
          <w:bCs/>
          <w:lang w:val="en-US" w:eastAsia="zh-CN"/>
        </w:rPr>
        <w:t>OK</w:t>
      </w:r>
      <w:r>
        <w:rPr>
          <w:lang w:val="en-US" w:eastAsia="zh-CN"/>
        </w:rPr>
        <w:t>.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  <w:rPr>
          <w:lang w:val="en-US" w:eastAsia="zh-CN"/>
        </w:rPr>
      </w:pPr>
    </w:p>
    <w:p w:rsidR="00F153C3" w:rsidRDefault="00D94714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6121C03" wp14:editId="7FC95110">
                <wp:simplePos x="0" y="0"/>
                <wp:positionH relativeFrom="column">
                  <wp:posOffset>3961765</wp:posOffset>
                </wp:positionH>
                <wp:positionV relativeFrom="paragraph">
                  <wp:posOffset>2293273</wp:posOffset>
                </wp:positionV>
                <wp:extent cx="889462" cy="407324"/>
                <wp:effectExtent l="0" t="0" r="6350" b="0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462" cy="4073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D9471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butang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1C03" id="Text Box 368" o:spid="_x0000_s1115" type="#_x0000_t202" style="position:absolute;left:0;text-align:left;margin-left:311.95pt;margin-top:180.55pt;width:70.05pt;height:32.0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D9471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butang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7491D8F3" wp14:editId="1A3CD9DE">
                <wp:simplePos x="0" y="0"/>
                <wp:positionH relativeFrom="column">
                  <wp:posOffset>3238962</wp:posOffset>
                </wp:positionH>
                <wp:positionV relativeFrom="paragraph">
                  <wp:posOffset>2410114</wp:posOffset>
                </wp:positionV>
                <wp:extent cx="631767" cy="45719"/>
                <wp:effectExtent l="0" t="0" r="16510" b="12065"/>
                <wp:wrapNone/>
                <wp:docPr id="26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767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E6D52" id="Left Arrow 23" o:spid="_x0000_s1026" type="#_x0000_t66" style="position:absolute;margin-left:255.05pt;margin-top:189.75pt;width:49.75pt;height:3.6pt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" adj="782" fillcolor="red" strokecolor="red" strokeweight="2pt"/>
            </w:pict>
          </mc:Fallback>
        </mc:AlternateContent>
      </w:r>
      <w:r w:rsidR="002E4552">
        <w:rPr>
          <w:lang w:val="en-MY"/>
        </w:rPr>
        <w:tab/>
      </w:r>
      <w:r w:rsidR="002E4552">
        <w:rPr>
          <w:noProof/>
        </w:rPr>
        <w:drawing>
          <wp:inline distT="0" distB="0" distL="114300" distR="114300">
            <wp:extent cx="4486275" cy="2771775"/>
            <wp:effectExtent l="0" t="0" r="9525" b="9525"/>
            <wp:docPr id="261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1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0" w:right="532" w:firstLine="0"/>
        <w:jc w:val="both"/>
      </w:pPr>
    </w:p>
    <w:p w:rsidR="00F153C3" w:rsidRDefault="00F153C3">
      <w:pPr>
        <w:pStyle w:val="BodyText"/>
        <w:spacing w:before="6"/>
        <w:rPr>
          <w:lang w:val="en-MY"/>
        </w:rPr>
      </w:pPr>
    </w:p>
    <w:p w:rsidR="00F153C3" w:rsidRDefault="00F153C3">
      <w:pPr>
        <w:pStyle w:val="BodyText"/>
        <w:spacing w:before="6"/>
        <w:rPr>
          <w:lang w:val="en-MY"/>
        </w:rPr>
      </w:pPr>
    </w:p>
    <w:p w:rsidR="00F153C3" w:rsidRDefault="00F153C3">
      <w:pPr>
        <w:pStyle w:val="BodyText"/>
        <w:spacing w:before="6"/>
        <w:rPr>
          <w:lang w:val="en-MY"/>
        </w:rPr>
      </w:pPr>
    </w:p>
    <w:p w:rsidR="00F153C3" w:rsidRDefault="002E4552">
      <w:pPr>
        <w:pStyle w:val="Heading1"/>
        <w:numPr>
          <w:ilvl w:val="0"/>
          <w:numId w:val="2"/>
        </w:numPr>
        <w:tabs>
          <w:tab w:val="left" w:pos="821"/>
        </w:tabs>
        <w:ind w:hanging="361"/>
        <w:rPr>
          <w:lang w:val="en-MY"/>
        </w:rPr>
      </w:pPr>
      <w:r>
        <w:rPr>
          <w:lang w:val="en-MY"/>
        </w:rPr>
        <w:t>Laporan</w:t>
      </w:r>
    </w:p>
    <w:p w:rsidR="00F153C3" w:rsidRDefault="002E4552">
      <w:pPr>
        <w:pStyle w:val="Heading1"/>
        <w:tabs>
          <w:tab w:val="left" w:pos="821"/>
        </w:tabs>
        <w:ind w:left="459" w:firstLine="0"/>
      </w:pPr>
      <w:r>
        <w:rPr>
          <w:lang w:val="en-MY"/>
        </w:rPr>
        <w:tab/>
        <w:t xml:space="preserve">7.1 </w:t>
      </w:r>
      <w:r>
        <w:t>Laporan</w:t>
      </w:r>
      <w:r>
        <w:rPr>
          <w:lang w:val="en-MY"/>
        </w:rPr>
        <w:t xml:space="preserve"> Harian</w:t>
      </w:r>
      <w:r>
        <w:t>: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  <w:rPr>
          <w:b/>
          <w:bCs/>
          <w:lang w:val="en-MY"/>
        </w:rPr>
      </w:pPr>
    </w:p>
    <w:p w:rsidR="00F153C3" w:rsidRDefault="002E4552">
      <w:pPr>
        <w:pStyle w:val="ListParagraph"/>
        <w:numPr>
          <w:ilvl w:val="0"/>
          <w:numId w:val="16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</w:pPr>
      <w:r>
        <w:t xml:space="preserve">Terdapat </w:t>
      </w:r>
      <w:r>
        <w:rPr>
          <w:lang w:val="en-MY"/>
        </w:rPr>
        <w:t>3</w:t>
      </w:r>
      <w:r>
        <w:t xml:space="preserve"> jenis laporan iaitu </w:t>
      </w:r>
      <w:r>
        <w:rPr>
          <w:b/>
          <w:bCs/>
        </w:rPr>
        <w:t xml:space="preserve">Laporan Harian, Laporan Bulanan, </w:t>
      </w:r>
      <w:r>
        <w:rPr>
          <w:b/>
          <w:bCs/>
          <w:lang w:val="en-MY"/>
        </w:rPr>
        <w:t>Laporan Rekod Kehadiran</w:t>
      </w:r>
      <w:r>
        <w:t xml:space="preserve">. </w: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w:drawing>
          <wp:anchor distT="0" distB="0" distL="114300" distR="114300" simplePos="0" relativeHeight="251544064" behindDoc="0" locked="0" layoutInCell="1" allowOverlap="1">
            <wp:simplePos x="0" y="0"/>
            <wp:positionH relativeFrom="column">
              <wp:posOffset>673100</wp:posOffset>
            </wp:positionH>
            <wp:positionV relativeFrom="paragraph">
              <wp:posOffset>114300</wp:posOffset>
            </wp:positionV>
            <wp:extent cx="5415915" cy="1748155"/>
            <wp:effectExtent l="0" t="0" r="13335" b="4445"/>
            <wp:wrapTopAndBottom/>
            <wp:docPr id="2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10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D94714">
      <w:pPr>
        <w:pStyle w:val="ListParagraph"/>
        <w:numPr>
          <w:ilvl w:val="0"/>
          <w:numId w:val="16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6121C03" wp14:editId="7FC95110">
                <wp:simplePos x="0" y="0"/>
                <wp:positionH relativeFrom="column">
                  <wp:posOffset>2831639</wp:posOffset>
                </wp:positionH>
                <wp:positionV relativeFrom="paragraph">
                  <wp:posOffset>958792</wp:posOffset>
                </wp:positionV>
                <wp:extent cx="864523" cy="631767"/>
                <wp:effectExtent l="0" t="0" r="0" b="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523" cy="631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D9471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pada Laporan Harian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1C03" id="Text Box 369" o:spid="_x0000_s1116" type="#_x0000_t202" style="position:absolute;left:0;text-align:left;margin-left:222.95pt;margin-top:75.5pt;width:68.05pt;height:49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" fillcolor="white [3201]" stroked="f" strokeweight=".5pt">
                <v:textbox>
                  <w:txbxContent>
                    <w:p w:rsidR="00716879" w:rsidRPr="0011682B" w:rsidRDefault="00716879" w:rsidP="00D9471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pada Laporan Harian</w:t>
                      </w:r>
                    </w:p>
                  </w:txbxContent>
                </v:textbox>
              </v:shape>
            </w:pict>
          </mc:Fallback>
        </mc:AlternateContent>
      </w:r>
      <w:r w:rsidR="00320FB0">
        <w:rPr>
          <w:noProof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4531008D" wp14:editId="03EEF226">
                <wp:simplePos x="0" y="0"/>
                <wp:positionH relativeFrom="column">
                  <wp:posOffset>1691640</wp:posOffset>
                </wp:positionH>
                <wp:positionV relativeFrom="paragraph">
                  <wp:posOffset>1093470</wp:posOffset>
                </wp:positionV>
                <wp:extent cx="1082040" cy="45719"/>
                <wp:effectExtent l="0" t="0" r="22860" b="12065"/>
                <wp:wrapNone/>
                <wp:docPr id="27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EB66D" id="Left Arrow 23" o:spid="_x0000_s1026" type="#_x0000_t66" style="position:absolute;margin-left:133.2pt;margin-top:86.1pt;width:85.2pt;height:3.6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" adj="456" fillcolor="red" strokecolor="red" strokeweight="2pt"/>
            </w:pict>
          </mc:Fallback>
        </mc:AlternateContent>
      </w:r>
      <w:r w:rsidR="002E4552">
        <w:t xml:space="preserve">Klik pada Menu </w:t>
      </w:r>
      <w:r w:rsidR="002E4552">
        <w:rPr>
          <w:b/>
          <w:bCs/>
        </w:rPr>
        <w:t>Laporan &gt; Laporan Harian</w:t>
      </w:r>
      <w:r w:rsidR="002E4552">
        <w:t xml:space="preserve"> untuk menjana laporan harian bagi kakitangan.</w:t>
      </w: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  <w:r>
        <w:rPr>
          <w:noProof/>
        </w:rPr>
        <w:drawing>
          <wp:anchor distT="0" distB="0" distL="114300" distR="114300" simplePos="0" relativeHeight="251569664" behindDoc="0" locked="0" layoutInCell="1" allowOverlap="1">
            <wp:simplePos x="0" y="0"/>
            <wp:positionH relativeFrom="column">
              <wp:posOffset>665480</wp:posOffset>
            </wp:positionH>
            <wp:positionV relativeFrom="paragraph">
              <wp:posOffset>62865</wp:posOffset>
            </wp:positionV>
            <wp:extent cx="5379085" cy="1748155"/>
            <wp:effectExtent l="0" t="0" r="12065" b="4445"/>
            <wp:wrapTopAndBottom/>
            <wp:docPr id="2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10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2E4552">
      <w:pPr>
        <w:pStyle w:val="ListParagraph"/>
        <w:numPr>
          <w:ilvl w:val="0"/>
          <w:numId w:val="16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</w:pPr>
      <w:r>
        <w:rPr>
          <w:noProof/>
        </w:rPr>
        <w:drawing>
          <wp:anchor distT="0" distB="0" distL="114300" distR="114300" simplePos="0" relativeHeight="251570688" behindDoc="0" locked="0" layoutInCell="1" allowOverlap="1">
            <wp:simplePos x="0" y="0"/>
            <wp:positionH relativeFrom="column">
              <wp:posOffset>667385</wp:posOffset>
            </wp:positionH>
            <wp:positionV relativeFrom="paragraph">
              <wp:posOffset>346710</wp:posOffset>
            </wp:positionV>
            <wp:extent cx="5434330" cy="2026285"/>
            <wp:effectExtent l="0" t="0" r="13970" b="12065"/>
            <wp:wrapTopAndBottom/>
            <wp:docPr id="2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10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MY"/>
        </w:rPr>
        <w:t>Setelah klik pada Menu Laporan &gt; Laporan Harian, laman Laporan Harian akan terpapar.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CF77C2">
      <w:pPr>
        <w:pStyle w:val="ListParagraph"/>
        <w:numPr>
          <w:ilvl w:val="0"/>
          <w:numId w:val="16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7A15B4F9" wp14:editId="2DCCC020">
                <wp:simplePos x="0" y="0"/>
                <wp:positionH relativeFrom="column">
                  <wp:posOffset>5325456</wp:posOffset>
                </wp:positionH>
                <wp:positionV relativeFrom="paragraph">
                  <wp:posOffset>1708959</wp:posOffset>
                </wp:positionV>
                <wp:extent cx="1471353" cy="640080"/>
                <wp:effectExtent l="0" t="0" r="0" b="7620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353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CF77C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Tarikh Paparan Dari dan Tarikh Paparan Hingga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B4F9" id="Text Box 374" o:spid="_x0000_s1117" type="#_x0000_t202" style="position:absolute;left:0;text-align:left;margin-left:419.35pt;margin-top:134.55pt;width:115.85pt;height:50.4pt;z-index:-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CF77C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Tarikh Paparan Dari dan Tarikh Paparan Hingga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7A15B4F9" wp14:editId="2DCCC020">
                <wp:simplePos x="0" y="0"/>
                <wp:positionH relativeFrom="column">
                  <wp:posOffset>5242040</wp:posOffset>
                </wp:positionH>
                <wp:positionV relativeFrom="paragraph">
                  <wp:posOffset>1309485</wp:posOffset>
                </wp:positionV>
                <wp:extent cx="1271789" cy="299258"/>
                <wp:effectExtent l="0" t="0" r="5080" b="571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789" cy="299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CF77C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Pegawai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B4F9" id="Text Box 373" o:spid="_x0000_s1118" type="#_x0000_t202" style="position:absolute;left:0;text-align:left;margin-left:412.75pt;margin-top:103.1pt;width:100.15pt;height:23.55pt;z-index:-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CF77C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Pegawai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4531008D" wp14:editId="03EEF226">
                <wp:simplePos x="0" y="0"/>
                <wp:positionH relativeFrom="column">
                  <wp:posOffset>4358640</wp:posOffset>
                </wp:positionH>
                <wp:positionV relativeFrom="paragraph">
                  <wp:posOffset>1839595</wp:posOffset>
                </wp:positionV>
                <wp:extent cx="1082040" cy="45719"/>
                <wp:effectExtent l="0" t="0" r="22860" b="12065"/>
                <wp:wrapNone/>
                <wp:docPr id="27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41322" id="Left Arrow 23" o:spid="_x0000_s1026" type="#_x0000_t66" style="position:absolute;margin-left:343.2pt;margin-top:144.85pt;width:85.2pt;height:3.6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" adj="456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4531008D" wp14:editId="03EEF226">
                <wp:simplePos x="0" y="0"/>
                <wp:positionH relativeFrom="column">
                  <wp:posOffset>4369031</wp:posOffset>
                </wp:positionH>
                <wp:positionV relativeFrom="paragraph">
                  <wp:posOffset>1428115</wp:posOffset>
                </wp:positionV>
                <wp:extent cx="1082040" cy="45719"/>
                <wp:effectExtent l="0" t="0" r="22860" b="12065"/>
                <wp:wrapNone/>
                <wp:docPr id="27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01B42" id="Left Arrow 23" o:spid="_x0000_s1026" type="#_x0000_t66" style="position:absolute;margin-left:344pt;margin-top:112.45pt;width:85.2pt;height:3.6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" adj="456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4531008D" wp14:editId="03EEF226">
                <wp:simplePos x="0" y="0"/>
                <wp:positionH relativeFrom="column">
                  <wp:posOffset>4369031</wp:posOffset>
                </wp:positionH>
                <wp:positionV relativeFrom="paragraph">
                  <wp:posOffset>1092719</wp:posOffset>
                </wp:positionV>
                <wp:extent cx="1082040" cy="45719"/>
                <wp:effectExtent l="0" t="0" r="22860" b="12065"/>
                <wp:wrapNone/>
                <wp:docPr id="27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B546D" id="Left Arrow 23" o:spid="_x0000_s1026" type="#_x0000_t66" style="position:absolute;margin-left:344pt;margin-top:86.05pt;width:85.2pt;height:3.6pt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" adj="456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06121C03" wp14:editId="7FC95110">
                <wp:simplePos x="0" y="0"/>
                <wp:positionH relativeFrom="column">
                  <wp:posOffset>5308831</wp:posOffset>
                </wp:positionH>
                <wp:positionV relativeFrom="paragraph">
                  <wp:posOffset>952500</wp:posOffset>
                </wp:positionV>
                <wp:extent cx="1471353" cy="299258"/>
                <wp:effectExtent l="0" t="0" r="0" b="571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353" cy="299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CF77C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Bahagian/Unit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1C03" id="Text Box 372" o:spid="_x0000_s1119" type="#_x0000_t202" style="position:absolute;left:0;text-align:left;margin-left:418pt;margin-top:75pt;width:115.85pt;height:23.55pt;z-index:-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CF77C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Bahagian/Unit</w:t>
                      </w:r>
                    </w:p>
                  </w:txbxContent>
                </v:textbox>
              </v:shape>
            </w:pict>
          </mc:Fallback>
        </mc:AlternateContent>
      </w:r>
      <w:r w:rsidR="00D94714"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06121C03" wp14:editId="7FC95110">
                <wp:simplePos x="0" y="0"/>
                <wp:positionH relativeFrom="column">
                  <wp:posOffset>-3002</wp:posOffset>
                </wp:positionH>
                <wp:positionV relativeFrom="paragraph">
                  <wp:posOffset>2207145</wp:posOffset>
                </wp:positionV>
                <wp:extent cx="748145" cy="457200"/>
                <wp:effectExtent l="0" t="0" r="0" b="0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D9471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Papar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1C03" id="Text Box 371" o:spid="_x0000_s1120" type="#_x0000_t202" style="position:absolute;left:0;text-align:left;margin-left:-.25pt;margin-top:173.8pt;width:58.9pt;height:36pt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" fillcolor="white [3201]" stroked="f" strokeweight=".5pt">
                <v:textbox>
                  <w:txbxContent>
                    <w:p w:rsidR="00716879" w:rsidRPr="0011682B" w:rsidRDefault="00716879" w:rsidP="00D9471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Papar</w:t>
                      </w:r>
                    </w:p>
                  </w:txbxContent>
                </v:textbox>
              </v:shape>
            </w:pict>
          </mc:Fallback>
        </mc:AlternateContent>
      </w:r>
      <w:r w:rsidR="00D94714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6121C03" wp14:editId="7FC95110">
                <wp:simplePos x="0" y="0"/>
                <wp:positionH relativeFrom="column">
                  <wp:posOffset>3305464</wp:posOffset>
                </wp:positionH>
                <wp:positionV relativeFrom="paragraph">
                  <wp:posOffset>2207722</wp:posOffset>
                </wp:positionV>
                <wp:extent cx="847609" cy="415636"/>
                <wp:effectExtent l="0" t="0" r="0" b="3810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609" cy="415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D94714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Jana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1C03" id="Text Box 370" o:spid="_x0000_s1121" type="#_x0000_t202" style="position:absolute;left:0;text-align:left;margin-left:260.25pt;margin-top:173.85pt;width:66.75pt;height:32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D94714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Jana PDF</w:t>
                      </w:r>
                    </w:p>
                  </w:txbxContent>
                </v:textbox>
              </v:shape>
            </w:pict>
          </mc:Fallback>
        </mc:AlternateContent>
      </w:r>
      <w:r w:rsidR="00320FB0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531008D" wp14:editId="03EEF226">
                <wp:simplePos x="0" y="0"/>
                <wp:positionH relativeFrom="column">
                  <wp:posOffset>589280</wp:posOffset>
                </wp:positionH>
                <wp:positionV relativeFrom="paragraph">
                  <wp:posOffset>2331720</wp:posOffset>
                </wp:positionV>
                <wp:extent cx="834390" cy="45719"/>
                <wp:effectExtent l="0" t="0" r="22860" b="12065"/>
                <wp:wrapNone/>
                <wp:docPr id="282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3439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34859" id="Left Arrow 23" o:spid="_x0000_s1026" type="#_x0000_t66" style="position:absolute;margin-left:46.4pt;margin-top:183.6pt;width:65.7pt;height:3.6pt;rotation:180;flip:y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" adj="592" fillcolor="red" strokecolor="red" strokeweight="2pt"/>
            </w:pict>
          </mc:Fallback>
        </mc:AlternateContent>
      </w:r>
      <w:r w:rsidR="00320FB0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531008D" wp14:editId="03EEF226">
                <wp:simplePos x="0" y="0"/>
                <wp:positionH relativeFrom="column">
                  <wp:posOffset>2164080</wp:posOffset>
                </wp:positionH>
                <wp:positionV relativeFrom="paragraph">
                  <wp:posOffset>2312035</wp:posOffset>
                </wp:positionV>
                <wp:extent cx="1082040" cy="45719"/>
                <wp:effectExtent l="0" t="0" r="22860" b="12065"/>
                <wp:wrapNone/>
                <wp:docPr id="27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126DE" id="Left Arrow 23" o:spid="_x0000_s1026" type="#_x0000_t66" style="position:absolute;margin-left:170.4pt;margin-top:182.05pt;width:85.2pt;height:3.6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" adj="456" fillcolor="red" strokecolor="red" strokeweight="2pt"/>
            </w:pict>
          </mc:Fallback>
        </mc:AlternateContent>
      </w:r>
      <w:r w:rsidR="00320FB0">
        <w:rPr>
          <w:noProof/>
        </w:rPr>
        <w:drawing>
          <wp:anchor distT="0" distB="0" distL="114300" distR="114300" simplePos="0" relativeHeight="251393024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678180</wp:posOffset>
            </wp:positionV>
            <wp:extent cx="4701540" cy="2026285"/>
            <wp:effectExtent l="0" t="0" r="3810" b="0"/>
            <wp:wrapTopAndBottom/>
            <wp:docPr id="2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10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4552">
        <w:rPr>
          <w:lang w:val="en-MY"/>
        </w:rPr>
        <w:t xml:space="preserve">Pilih </w:t>
      </w:r>
      <w:r w:rsidR="002E4552">
        <w:rPr>
          <w:b/>
          <w:bCs/>
          <w:lang w:val="en-MY"/>
        </w:rPr>
        <w:t>Bahagian/Unit, Nama</w:t>
      </w:r>
      <w:r w:rsidR="002E4552">
        <w:rPr>
          <w:lang w:val="en-MY"/>
        </w:rPr>
        <w:t xml:space="preserve"> dan </w:t>
      </w:r>
      <w:r w:rsidR="002E4552">
        <w:rPr>
          <w:b/>
          <w:bCs/>
          <w:lang w:val="en-MY"/>
        </w:rPr>
        <w:t>Tarikh</w:t>
      </w:r>
      <w:r w:rsidR="002E4552">
        <w:rPr>
          <w:lang w:val="en-MY"/>
        </w:rPr>
        <w:t xml:space="preserve"> yang dikehendaki. Klik butang </w:t>
      </w:r>
      <w:proofErr w:type="gramStart"/>
      <w:r w:rsidR="002E4552">
        <w:rPr>
          <w:b/>
          <w:bCs/>
          <w:lang w:val="en-MY"/>
        </w:rPr>
        <w:t>Papa</w:t>
      </w:r>
      <w:r w:rsidR="002E4552">
        <w:rPr>
          <w:lang w:val="en-MY"/>
        </w:rPr>
        <w:t>r  untuk</w:t>
      </w:r>
      <w:proofErr w:type="gramEnd"/>
      <w:r w:rsidR="002E4552">
        <w:rPr>
          <w:lang w:val="en-MY"/>
        </w:rPr>
        <w:t xml:space="preserve"> menjana laporan harian bagi kakitangan, manakala klik butang </w:t>
      </w:r>
      <w:r w:rsidR="002E4552">
        <w:rPr>
          <w:b/>
          <w:bCs/>
          <w:lang w:val="en-MY"/>
        </w:rPr>
        <w:t>Jana PDF</w:t>
      </w:r>
      <w:r w:rsidR="002E4552">
        <w:rPr>
          <w:lang w:val="en-MY"/>
        </w:rPr>
        <w:t xml:space="preserve"> untuk menjana laporan harian dalam format pdf.</w:t>
      </w:r>
      <w:r w:rsidR="00320FB0" w:rsidRPr="00320FB0">
        <w:rPr>
          <w:noProof/>
        </w:rPr>
        <w:t xml:space="preserve"> 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0" w:right="532" w:firstLine="0"/>
        <w:jc w:val="both"/>
      </w:pPr>
    </w:p>
    <w:p w:rsidR="00F153C3" w:rsidRDefault="002E4552">
      <w:pPr>
        <w:pStyle w:val="ListParagraph"/>
        <w:numPr>
          <w:ilvl w:val="0"/>
          <w:numId w:val="16"/>
        </w:numPr>
        <w:tabs>
          <w:tab w:val="clear" w:pos="425"/>
          <w:tab w:val="left" w:pos="1181"/>
        </w:tabs>
        <w:spacing w:line="276" w:lineRule="auto"/>
        <w:ind w:left="1180" w:right="532" w:hanging="360"/>
        <w:jc w:val="both"/>
        <w:rPr>
          <w:lang w:val="en-MY"/>
        </w:rPr>
      </w:pPr>
      <w:r>
        <w:rPr>
          <w:lang w:val="en-MY"/>
        </w:rPr>
        <w:t xml:space="preserve">Setelah klik butang </w:t>
      </w:r>
      <w:r w:rsidRPr="00CF77C2">
        <w:rPr>
          <w:b/>
          <w:lang w:val="en-MY"/>
        </w:rPr>
        <w:t>Papar</w:t>
      </w:r>
      <w:r>
        <w:rPr>
          <w:lang w:val="en-MY"/>
        </w:rPr>
        <w:t xml:space="preserve">, maklumat </w:t>
      </w:r>
      <w:r w:rsidRPr="00CF77C2">
        <w:rPr>
          <w:b/>
          <w:lang w:val="en-MY"/>
        </w:rPr>
        <w:t>Laporan Harian</w:t>
      </w:r>
      <w:r>
        <w:rPr>
          <w:lang w:val="en-MY"/>
        </w:rPr>
        <w:t xml:space="preserve"> akan terpapar.</w:t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820" w:right="532" w:firstLine="0"/>
        <w:jc w:val="both"/>
        <w:rPr>
          <w:lang w:val="en-MY"/>
        </w:rPr>
      </w:pPr>
    </w:p>
    <w:p w:rsidR="00F153C3" w:rsidRDefault="002E4552">
      <w:pPr>
        <w:pStyle w:val="ListParagraph"/>
        <w:tabs>
          <w:tab w:val="left" w:pos="1181"/>
        </w:tabs>
        <w:spacing w:line="276" w:lineRule="auto"/>
        <w:ind w:left="0" w:right="532" w:firstLine="0"/>
        <w:jc w:val="both"/>
        <w:rPr>
          <w:sz w:val="13"/>
        </w:rPr>
      </w:pPr>
      <w:r>
        <w:rPr>
          <w:noProof/>
        </w:rPr>
        <w:drawing>
          <wp:anchor distT="0" distB="0" distL="114300" distR="114300" simplePos="0" relativeHeight="251571712" behindDoc="0" locked="0" layoutInCell="1" allowOverlap="1">
            <wp:simplePos x="0" y="0"/>
            <wp:positionH relativeFrom="column">
              <wp:posOffset>701675</wp:posOffset>
            </wp:positionH>
            <wp:positionV relativeFrom="paragraph">
              <wp:posOffset>64135</wp:posOffset>
            </wp:positionV>
            <wp:extent cx="5594350" cy="2909570"/>
            <wp:effectExtent l="0" t="0" r="6350" b="5080"/>
            <wp:wrapTopAndBottom/>
            <wp:docPr id="2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11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0" w:right="532" w:firstLine="0"/>
        <w:jc w:val="both"/>
        <w:rPr>
          <w:sz w:val="13"/>
        </w:rPr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0" w:right="532" w:firstLine="0"/>
        <w:jc w:val="both"/>
        <w:rPr>
          <w:sz w:val="13"/>
        </w:rPr>
      </w:pPr>
    </w:p>
    <w:p w:rsidR="00F153C3" w:rsidRDefault="00F153C3">
      <w:pPr>
        <w:pStyle w:val="ListParagraph"/>
        <w:tabs>
          <w:tab w:val="left" w:pos="1181"/>
        </w:tabs>
        <w:spacing w:line="276" w:lineRule="auto"/>
        <w:ind w:left="0" w:right="532" w:firstLine="0"/>
        <w:jc w:val="both"/>
        <w:rPr>
          <w:sz w:val="13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</w:p>
    <w:p w:rsidR="00F153C3" w:rsidRDefault="002E4552">
      <w:pPr>
        <w:pStyle w:val="Heading1"/>
        <w:tabs>
          <w:tab w:val="left" w:pos="1154"/>
        </w:tabs>
        <w:ind w:left="820" w:firstLine="0"/>
        <w:rPr>
          <w:lang w:val="en-MY"/>
        </w:rPr>
      </w:pPr>
      <w:bookmarkStart w:id="6" w:name="_TOC_250002"/>
      <w:r>
        <w:rPr>
          <w:lang w:val="en-MY"/>
        </w:rPr>
        <w:lastRenderedPageBreak/>
        <w:t xml:space="preserve">7.2 </w:t>
      </w:r>
      <w:r>
        <w:t>Laporan</w:t>
      </w:r>
      <w:r>
        <w:rPr>
          <w:spacing w:val="-5"/>
        </w:rPr>
        <w:t xml:space="preserve"> </w:t>
      </w:r>
      <w:bookmarkEnd w:id="6"/>
      <w:r>
        <w:t>Bulanan</w:t>
      </w:r>
      <w:r>
        <w:rPr>
          <w:lang w:val="en-MY"/>
        </w:rPr>
        <w:t>:</w:t>
      </w:r>
    </w:p>
    <w:p w:rsidR="00F153C3" w:rsidRDefault="00F153C3">
      <w:pPr>
        <w:pStyle w:val="BodyText"/>
        <w:spacing w:before="11"/>
        <w:rPr>
          <w:b/>
          <w:sz w:val="14"/>
        </w:rPr>
      </w:pPr>
    </w:p>
    <w:p w:rsidR="00F153C3" w:rsidRDefault="00CF77C2">
      <w:pPr>
        <w:pStyle w:val="ListParagraph"/>
        <w:numPr>
          <w:ilvl w:val="0"/>
          <w:numId w:val="17"/>
        </w:numPr>
        <w:tabs>
          <w:tab w:val="left" w:pos="1181"/>
        </w:tabs>
        <w:spacing w:before="56" w:line="278" w:lineRule="auto"/>
        <w:ind w:right="15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A15B4F9" wp14:editId="2DCCC020">
                <wp:simplePos x="0" y="0"/>
                <wp:positionH relativeFrom="column">
                  <wp:posOffset>2823325</wp:posOffset>
                </wp:positionH>
                <wp:positionV relativeFrom="paragraph">
                  <wp:posOffset>1608859</wp:posOffset>
                </wp:positionV>
                <wp:extent cx="1471353" cy="498764"/>
                <wp:effectExtent l="0" t="0" r="0" b="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353" cy="498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CF77C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Pada Laporan Bulanan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B4F9" id="Text Box 375" o:spid="_x0000_s1122" type="#_x0000_t202" style="position:absolute;left:0;text-align:left;margin-left:222.3pt;margin-top:126.7pt;width:115.85pt;height:39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CF77C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Pada Laporan Bulanan</w:t>
                      </w:r>
                    </w:p>
                  </w:txbxContent>
                </v:textbox>
              </v:shape>
            </w:pict>
          </mc:Fallback>
        </mc:AlternateContent>
      </w:r>
      <w:r w:rsidR="00320FB0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531008D" wp14:editId="03EEF226">
                <wp:simplePos x="0" y="0"/>
                <wp:positionH relativeFrom="column">
                  <wp:posOffset>1668780</wp:posOffset>
                </wp:positionH>
                <wp:positionV relativeFrom="paragraph">
                  <wp:posOffset>1741805</wp:posOffset>
                </wp:positionV>
                <wp:extent cx="1082040" cy="45719"/>
                <wp:effectExtent l="0" t="0" r="22860" b="12065"/>
                <wp:wrapNone/>
                <wp:docPr id="28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D1A78" id="Left Arrow 23" o:spid="_x0000_s1026" type="#_x0000_t66" style="position:absolute;margin-left:131.4pt;margin-top:137.15pt;width:85.2pt;height:3.6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" adj="456" fillcolor="red" strokecolor="red" strokeweight="2pt"/>
            </w:pict>
          </mc:Fallback>
        </mc:AlternateContent>
      </w:r>
      <w:r w:rsidR="002E4552">
        <w:t xml:space="preserve">Klik pada menu </w:t>
      </w:r>
      <w:r w:rsidR="002E4552">
        <w:rPr>
          <w:b/>
        </w:rPr>
        <w:t xml:space="preserve">Laporan &gt; Laporan Bulanan </w:t>
      </w:r>
      <w:r w:rsidR="002E4552">
        <w:t>untuk menjana laporan bulanan bagi</w:t>
      </w:r>
      <w:r w:rsidR="002E4552">
        <w:rPr>
          <w:spacing w:val="-47"/>
        </w:rPr>
        <w:t xml:space="preserve"> </w:t>
      </w:r>
      <w:r w:rsidR="002E4552">
        <w:t>kakitangan.</w:t>
      </w:r>
    </w:p>
    <w:p w:rsidR="00F153C3" w:rsidRDefault="002E4552">
      <w:pPr>
        <w:pStyle w:val="ListParagraph"/>
        <w:tabs>
          <w:tab w:val="left" w:pos="1181"/>
        </w:tabs>
        <w:spacing w:before="56" w:line="278" w:lineRule="auto"/>
        <w:ind w:left="820" w:right="1565" w:firstLine="0"/>
        <w:rPr>
          <w:sz w:val="20"/>
        </w:rPr>
      </w:pPr>
      <w:r>
        <w:rPr>
          <w:noProof/>
        </w:rPr>
        <w:drawing>
          <wp:anchor distT="0" distB="0" distL="114300" distR="114300" simplePos="0" relativeHeight="251395072" behindDoc="0" locked="0" layoutInCell="1" allowOverlap="1">
            <wp:simplePos x="0" y="0"/>
            <wp:positionH relativeFrom="column">
              <wp:posOffset>615950</wp:posOffset>
            </wp:positionH>
            <wp:positionV relativeFrom="paragraph">
              <wp:posOffset>135890</wp:posOffset>
            </wp:positionV>
            <wp:extent cx="5426075" cy="1891030"/>
            <wp:effectExtent l="0" t="0" r="3175" b="13970"/>
            <wp:wrapTopAndBottom/>
            <wp:docPr id="2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11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2E4552">
      <w:pPr>
        <w:pStyle w:val="ListParagraph"/>
        <w:numPr>
          <w:ilvl w:val="0"/>
          <w:numId w:val="17"/>
        </w:numPr>
        <w:tabs>
          <w:tab w:val="left" w:pos="1181"/>
        </w:tabs>
        <w:ind w:hanging="361"/>
      </w:pPr>
      <w:r>
        <w:t>Setelah</w:t>
      </w:r>
      <w:r>
        <w:rPr>
          <w:spacing w:val="-4"/>
        </w:rPr>
        <w:t xml:space="preserve"> </w:t>
      </w:r>
      <w:r>
        <w:t>klik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rPr>
          <w:b/>
        </w:rPr>
        <w:t>Laporan</w:t>
      </w:r>
      <w:r>
        <w:rPr>
          <w:b/>
          <w:spacing w:val="-2"/>
        </w:rPr>
        <w:t xml:space="preserve"> </w:t>
      </w:r>
      <w:r>
        <w:rPr>
          <w:b/>
        </w:rPr>
        <w:t>&gt; Laporan</w:t>
      </w:r>
      <w:r>
        <w:rPr>
          <w:b/>
          <w:spacing w:val="-2"/>
        </w:rPr>
        <w:t xml:space="preserve"> </w:t>
      </w:r>
      <w:r>
        <w:rPr>
          <w:b/>
        </w:rPr>
        <w:t>Bulanan</w:t>
      </w:r>
      <w:r>
        <w:t>,</w:t>
      </w:r>
      <w:r>
        <w:rPr>
          <w:spacing w:val="-2"/>
        </w:rPr>
        <w:t xml:space="preserve"> </w:t>
      </w:r>
      <w:r>
        <w:t>laman</w:t>
      </w:r>
      <w:r>
        <w:rPr>
          <w:spacing w:val="-2"/>
        </w:rPr>
        <w:t xml:space="preserve"> </w:t>
      </w:r>
      <w:r>
        <w:rPr>
          <w:b/>
        </w:rPr>
        <w:t>Laporan</w:t>
      </w:r>
      <w:r>
        <w:rPr>
          <w:b/>
          <w:spacing w:val="-2"/>
        </w:rPr>
        <w:t xml:space="preserve"> </w:t>
      </w:r>
      <w:r>
        <w:rPr>
          <w:b/>
        </w:rPr>
        <w:t>Bulanan</w:t>
      </w:r>
      <w:r>
        <w:rPr>
          <w:b/>
          <w:spacing w:val="-2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terpapar.</w:t>
      </w:r>
    </w:p>
    <w:p w:rsidR="00F153C3" w:rsidRDefault="002E4552">
      <w:pPr>
        <w:pStyle w:val="BodyText"/>
        <w:spacing w:before="6"/>
        <w:rPr>
          <w:sz w:val="20"/>
        </w:rPr>
      </w:pPr>
      <w:r>
        <w:rPr>
          <w:sz w:val="16"/>
          <w:lang w:val="en-MY"/>
        </w:rPr>
        <w:tab/>
      </w:r>
    </w:p>
    <w:p w:rsidR="00F153C3" w:rsidRDefault="002E4552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114300" distR="114300" simplePos="0" relativeHeight="251572736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92710</wp:posOffset>
            </wp:positionV>
            <wp:extent cx="5487035" cy="2892425"/>
            <wp:effectExtent l="0" t="0" r="18415" b="3175"/>
            <wp:wrapTopAndBottom/>
            <wp:docPr id="2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11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F153C3">
      <w:pPr>
        <w:pStyle w:val="BodyText"/>
        <w:spacing w:before="11"/>
        <w:rPr>
          <w:sz w:val="18"/>
        </w:rPr>
      </w:pPr>
    </w:p>
    <w:p w:rsidR="00F153C3" w:rsidRDefault="00CF77C2">
      <w:pPr>
        <w:pStyle w:val="ListParagraph"/>
        <w:numPr>
          <w:ilvl w:val="0"/>
          <w:numId w:val="17"/>
        </w:numPr>
        <w:tabs>
          <w:tab w:val="left" w:pos="1181"/>
        </w:tabs>
        <w:spacing w:line="278" w:lineRule="auto"/>
        <w:ind w:right="5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 wp14:anchorId="443D0DCC" wp14:editId="754715F6">
                <wp:simplePos x="0" y="0"/>
                <wp:positionH relativeFrom="column">
                  <wp:posOffset>-2829</wp:posOffset>
                </wp:positionH>
                <wp:positionV relativeFrom="paragraph">
                  <wp:posOffset>3247909</wp:posOffset>
                </wp:positionV>
                <wp:extent cx="714894" cy="507076"/>
                <wp:effectExtent l="0" t="0" r="9525" b="7620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894" cy="507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CF77C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Papar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D0DCC" id="Text Box 380" o:spid="_x0000_s1123" type="#_x0000_t202" style="position:absolute;left:0;text-align:left;margin-left:-.2pt;margin-top:255.75pt;width:56.3pt;height:39.95pt;z-index:-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" fillcolor="white [3201]" stroked="f" strokeweight=".5pt">
                <v:textbox>
                  <w:txbxContent>
                    <w:p w:rsidR="00716879" w:rsidRPr="0011682B" w:rsidRDefault="00716879" w:rsidP="00CF77C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Papar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43D0DCC" wp14:editId="754715F6">
                <wp:simplePos x="0" y="0"/>
                <wp:positionH relativeFrom="column">
                  <wp:posOffset>2939472</wp:posOffset>
                </wp:positionH>
                <wp:positionV relativeFrom="paragraph">
                  <wp:posOffset>3256395</wp:posOffset>
                </wp:positionV>
                <wp:extent cx="1155238" cy="299259"/>
                <wp:effectExtent l="0" t="0" r="6985" b="571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238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CF77C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Jana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D0DCC" id="Text Box 379" o:spid="_x0000_s1124" type="#_x0000_t202" style="position:absolute;left:0;text-align:left;margin-left:231.45pt;margin-top:256.4pt;width:90.95pt;height:23.5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CF77C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Jana PDF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443D0DCC" wp14:editId="754715F6">
                <wp:simplePos x="0" y="0"/>
                <wp:positionH relativeFrom="column">
                  <wp:posOffset>5258955</wp:posOffset>
                </wp:positionH>
                <wp:positionV relativeFrom="paragraph">
                  <wp:posOffset>1910080</wp:posOffset>
                </wp:positionV>
                <wp:extent cx="1570874" cy="299259"/>
                <wp:effectExtent l="0" t="0" r="0" b="571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874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CF77C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Pegawai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D0DCC" id="Text Box 378" o:spid="_x0000_s1125" type="#_x0000_t202" style="position:absolute;left:0;text-align:left;margin-left:414.1pt;margin-top:150.4pt;width:123.7pt;height:23.55pt;z-index:-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" fillcolor="white [3201]" stroked="f" strokeweight=".5pt">
                <v:textbox>
                  <w:txbxContent>
                    <w:p w:rsidR="00716879" w:rsidRPr="0011682B" w:rsidRDefault="00716879" w:rsidP="00CF77C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Pegawai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 wp14:anchorId="6F331500" wp14:editId="15B99AC3">
                <wp:simplePos x="0" y="0"/>
                <wp:positionH relativeFrom="column">
                  <wp:posOffset>4774334</wp:posOffset>
                </wp:positionH>
                <wp:positionV relativeFrom="paragraph">
                  <wp:posOffset>2016125</wp:posOffset>
                </wp:positionV>
                <wp:extent cx="868680" cy="45085"/>
                <wp:effectExtent l="0" t="0" r="26670" b="12065"/>
                <wp:wrapNone/>
                <wp:docPr id="1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08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7B04A" id="Left Arrow 23" o:spid="_x0000_s1026" type="#_x0000_t66" style="position:absolute;margin-left:375.95pt;margin-top:158.75pt;width:68.4pt;height:3.55pt;flip:y;z-index:25138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" adj="561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1" locked="0" layoutInCell="1" allowOverlap="1" wp14:anchorId="443D0DCC" wp14:editId="754715F6">
                <wp:simplePos x="0" y="0"/>
                <wp:positionH relativeFrom="column">
                  <wp:posOffset>5500024</wp:posOffset>
                </wp:positionH>
                <wp:positionV relativeFrom="paragraph">
                  <wp:posOffset>1353127</wp:posOffset>
                </wp:positionV>
                <wp:extent cx="1421476" cy="299259"/>
                <wp:effectExtent l="0" t="0" r="7620" b="571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476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CF77C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Bahagian/Unit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D0DCC" id="Text Box 377" o:spid="_x0000_s1126" type="#_x0000_t202" style="position:absolute;left:0;text-align:left;margin-left:433.05pt;margin-top:106.55pt;width:111.95pt;height:23.55pt;z-index:-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CF77C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Bahagian/Unit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7A15B4F9" wp14:editId="2DCCC020">
                <wp:simplePos x="0" y="0"/>
                <wp:positionH relativeFrom="column">
                  <wp:posOffset>5516649</wp:posOffset>
                </wp:positionH>
                <wp:positionV relativeFrom="paragraph">
                  <wp:posOffset>1045556</wp:posOffset>
                </wp:positionV>
                <wp:extent cx="1313411" cy="299259"/>
                <wp:effectExtent l="0" t="0" r="1270" b="571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411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CF77C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Bulan-Tahun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B4F9" id="Text Box 376" o:spid="_x0000_s1127" type="#_x0000_t202" style="position:absolute;left:0;text-align:left;margin-left:434.4pt;margin-top:82.35pt;width:103.4pt;height:23.55pt;z-index:-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CF77C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Bulan-Tahun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5136" behindDoc="0" locked="0" layoutInCell="1" allowOverlap="1" wp14:anchorId="6F331500" wp14:editId="15B99AC3">
                <wp:simplePos x="0" y="0"/>
                <wp:positionH relativeFrom="column">
                  <wp:posOffset>4774565</wp:posOffset>
                </wp:positionH>
                <wp:positionV relativeFrom="paragraph">
                  <wp:posOffset>1461135</wp:posOffset>
                </wp:positionV>
                <wp:extent cx="868680" cy="45085"/>
                <wp:effectExtent l="0" t="0" r="26670" b="12065"/>
                <wp:wrapNone/>
                <wp:docPr id="1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08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52DE7" id="Left Arrow 23" o:spid="_x0000_s1026" type="#_x0000_t66" style="position:absolute;margin-left:375.95pt;margin-top:115.05pt;width:68.4pt;height:3.55pt;flip:y;z-index: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" adj="561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9536" behindDoc="0" locked="0" layoutInCell="1" allowOverlap="1" wp14:anchorId="6F331500" wp14:editId="15B99AC3">
                <wp:simplePos x="0" y="0"/>
                <wp:positionH relativeFrom="column">
                  <wp:posOffset>4777336</wp:posOffset>
                </wp:positionH>
                <wp:positionV relativeFrom="paragraph">
                  <wp:posOffset>1181100</wp:posOffset>
                </wp:positionV>
                <wp:extent cx="868680" cy="45719"/>
                <wp:effectExtent l="0" t="0" r="26670" b="12065"/>
                <wp:wrapNone/>
                <wp:docPr id="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735ED" id="Left Arrow 23" o:spid="_x0000_s1026" type="#_x0000_t66" style="position:absolute;margin-left:376.15pt;margin-top:93pt;width:68.4pt;height:3.6pt;flip:y;z-index: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" adj="568" fillcolor="red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302912" behindDoc="0" locked="0" layoutInCell="1" allowOverlap="1">
            <wp:simplePos x="0" y="0"/>
            <wp:positionH relativeFrom="column">
              <wp:posOffset>603827</wp:posOffset>
            </wp:positionH>
            <wp:positionV relativeFrom="paragraph">
              <wp:posOffset>737235</wp:posOffset>
            </wp:positionV>
            <wp:extent cx="5012055" cy="2892425"/>
            <wp:effectExtent l="0" t="0" r="0" b="3175"/>
            <wp:wrapTopAndBottom/>
            <wp:docPr id="2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11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421696" behindDoc="0" locked="0" layoutInCell="1" allowOverlap="1" wp14:anchorId="6F331500" wp14:editId="15B99AC3">
                <wp:simplePos x="0" y="0"/>
                <wp:positionH relativeFrom="column">
                  <wp:posOffset>574040</wp:posOffset>
                </wp:positionH>
                <wp:positionV relativeFrom="paragraph">
                  <wp:posOffset>3388360</wp:posOffset>
                </wp:positionV>
                <wp:extent cx="601980" cy="45719"/>
                <wp:effectExtent l="0" t="0" r="26670" b="12065"/>
                <wp:wrapNone/>
                <wp:docPr id="11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019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08BBC" id="Left Arrow 23" o:spid="_x0000_s1026" type="#_x0000_t66" style="position:absolute;margin-left:45.2pt;margin-top:266.8pt;width:47.4pt;height:3.6pt;rotation:180;flip:y;z-index:2514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" adj="820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6F331500" wp14:editId="15B99AC3">
                <wp:simplePos x="0" y="0"/>
                <wp:positionH relativeFrom="column">
                  <wp:posOffset>1988820</wp:posOffset>
                </wp:positionH>
                <wp:positionV relativeFrom="paragraph">
                  <wp:posOffset>3373755</wp:posOffset>
                </wp:positionV>
                <wp:extent cx="868680" cy="45085"/>
                <wp:effectExtent l="0" t="0" r="26670" b="12065"/>
                <wp:wrapNone/>
                <wp:docPr id="1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08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EC479" id="Left Arrow 23" o:spid="_x0000_s1026" type="#_x0000_t66" style="position:absolute;margin-left:156.6pt;margin-top:265.65pt;width:68.4pt;height:3.55pt;flip:y;z-index: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" adj="561" fillcolor="red" strokecolor="red" strokeweight="2pt"/>
            </w:pict>
          </mc:Fallback>
        </mc:AlternateContent>
      </w:r>
      <w:r w:rsidR="002E4552">
        <w:t>Sila</w:t>
      </w:r>
      <w:r w:rsidR="002E4552">
        <w:rPr>
          <w:spacing w:val="11"/>
        </w:rPr>
        <w:t xml:space="preserve"> </w:t>
      </w:r>
      <w:r w:rsidR="002E4552">
        <w:t>isi</w:t>
      </w:r>
      <w:r w:rsidR="002E4552">
        <w:rPr>
          <w:spacing w:val="10"/>
        </w:rPr>
        <w:t xml:space="preserve"> </w:t>
      </w:r>
      <w:r w:rsidR="002E4552">
        <w:t>data</w:t>
      </w:r>
      <w:r w:rsidR="002E4552">
        <w:rPr>
          <w:spacing w:val="12"/>
        </w:rPr>
        <w:t xml:space="preserve"> </w:t>
      </w:r>
      <w:r w:rsidR="002E4552">
        <w:rPr>
          <w:b/>
        </w:rPr>
        <w:t>Bulan</w:t>
      </w:r>
      <w:r w:rsidR="002E4552">
        <w:rPr>
          <w:b/>
          <w:spacing w:val="11"/>
        </w:rPr>
        <w:t xml:space="preserve"> </w:t>
      </w:r>
      <w:r w:rsidR="002E4552">
        <w:t>dan</w:t>
      </w:r>
      <w:r w:rsidR="002E4552">
        <w:rPr>
          <w:spacing w:val="11"/>
        </w:rPr>
        <w:t xml:space="preserve"> </w:t>
      </w:r>
      <w:r w:rsidR="002E4552">
        <w:rPr>
          <w:b/>
        </w:rPr>
        <w:t>Tahun</w:t>
      </w:r>
      <w:r w:rsidR="002E4552">
        <w:rPr>
          <w:b/>
          <w:spacing w:val="11"/>
        </w:rPr>
        <w:t xml:space="preserve"> </w:t>
      </w:r>
      <w:r w:rsidR="002E4552">
        <w:t>serta</w:t>
      </w:r>
      <w:r w:rsidR="002E4552">
        <w:rPr>
          <w:spacing w:val="12"/>
        </w:rPr>
        <w:t xml:space="preserve"> </w:t>
      </w:r>
      <w:r w:rsidR="002E4552">
        <w:t>pilih</w:t>
      </w:r>
      <w:r w:rsidR="002E4552">
        <w:rPr>
          <w:spacing w:val="10"/>
        </w:rPr>
        <w:t xml:space="preserve"> </w:t>
      </w:r>
      <w:r w:rsidR="002E4552">
        <w:t>data</w:t>
      </w:r>
      <w:r w:rsidR="002E4552">
        <w:rPr>
          <w:spacing w:val="12"/>
        </w:rPr>
        <w:t xml:space="preserve"> </w:t>
      </w:r>
      <w:r w:rsidR="002E4552">
        <w:rPr>
          <w:b/>
        </w:rPr>
        <w:t>Bahagian/Unit</w:t>
      </w:r>
      <w:r w:rsidR="002E4552">
        <w:rPr>
          <w:b/>
          <w:spacing w:val="13"/>
        </w:rPr>
        <w:t xml:space="preserve"> </w:t>
      </w:r>
      <w:r w:rsidR="002E4552">
        <w:t>dan</w:t>
      </w:r>
      <w:r w:rsidR="002E4552">
        <w:rPr>
          <w:spacing w:val="10"/>
        </w:rPr>
        <w:t xml:space="preserve"> </w:t>
      </w:r>
      <w:r w:rsidR="002E4552">
        <w:rPr>
          <w:b/>
          <w:lang w:val="en-MY"/>
        </w:rPr>
        <w:t>Pegawai</w:t>
      </w:r>
      <w:r w:rsidR="002E4552">
        <w:t>.</w:t>
      </w:r>
      <w:r w:rsidR="002E4552">
        <w:rPr>
          <w:spacing w:val="11"/>
        </w:rPr>
        <w:t xml:space="preserve"> </w:t>
      </w:r>
      <w:r w:rsidR="002E4552">
        <w:rPr>
          <w:lang w:val="en-MY"/>
        </w:rPr>
        <w:t xml:space="preserve">Klik butang </w:t>
      </w:r>
      <w:proofErr w:type="gramStart"/>
      <w:r w:rsidR="002E4552">
        <w:rPr>
          <w:b/>
          <w:bCs/>
          <w:lang w:val="en-MY"/>
        </w:rPr>
        <w:t>Papar</w:t>
      </w:r>
      <w:r w:rsidR="002E4552">
        <w:rPr>
          <w:lang w:val="en-MY"/>
        </w:rPr>
        <w:t xml:space="preserve">  untuk</w:t>
      </w:r>
      <w:proofErr w:type="gramEnd"/>
      <w:r w:rsidR="002E4552">
        <w:rPr>
          <w:lang w:val="en-MY"/>
        </w:rPr>
        <w:t xml:space="preserve"> menjana </w:t>
      </w:r>
      <w:r w:rsidR="002E4552">
        <w:rPr>
          <w:b/>
          <w:bCs/>
          <w:lang w:val="en-MY"/>
        </w:rPr>
        <w:t>laporan bulanan</w:t>
      </w:r>
      <w:r w:rsidR="002E4552">
        <w:rPr>
          <w:lang w:val="en-MY"/>
        </w:rPr>
        <w:t xml:space="preserve"> bagi kakitangan, manakala klik butang </w:t>
      </w:r>
      <w:r w:rsidR="002E4552">
        <w:rPr>
          <w:b/>
          <w:bCs/>
          <w:lang w:val="en-MY"/>
        </w:rPr>
        <w:t>Jana PDF</w:t>
      </w:r>
      <w:r w:rsidR="002E4552">
        <w:rPr>
          <w:lang w:val="en-MY"/>
        </w:rPr>
        <w:t xml:space="preserve"> untuk menjana laporan bulanan  dalam format pdf.</w:t>
      </w:r>
      <w:r w:rsidR="00176D20" w:rsidRPr="00176D20">
        <w:rPr>
          <w:noProof/>
        </w:rPr>
        <w:t xml:space="preserve"> </w:t>
      </w:r>
    </w:p>
    <w:p w:rsidR="00F153C3" w:rsidRDefault="00F153C3">
      <w:pPr>
        <w:pStyle w:val="ListParagraph"/>
        <w:tabs>
          <w:tab w:val="left" w:pos="1181"/>
        </w:tabs>
        <w:spacing w:line="278" w:lineRule="auto"/>
        <w:ind w:left="820" w:right="536" w:firstLine="0"/>
      </w:pPr>
    </w:p>
    <w:p w:rsidR="00F153C3" w:rsidRDefault="002E4552">
      <w:pPr>
        <w:pStyle w:val="ListParagraph"/>
        <w:numPr>
          <w:ilvl w:val="0"/>
          <w:numId w:val="17"/>
        </w:numPr>
        <w:tabs>
          <w:tab w:val="left" w:pos="1181"/>
        </w:tabs>
        <w:spacing w:line="278" w:lineRule="auto"/>
        <w:ind w:right="536"/>
      </w:pPr>
      <w:r>
        <w:t xml:space="preserve">Berikut merupakan contoh paparan </w:t>
      </w:r>
      <w:r w:rsidRPr="00CF77C2">
        <w:rPr>
          <w:b/>
        </w:rPr>
        <w:t>laporan bulanan</w:t>
      </w:r>
      <w:r>
        <w:t xml:space="preserve"> Sistem PCRS bagi kakitangan.</w:t>
      </w:r>
    </w:p>
    <w:p w:rsidR="00F153C3" w:rsidRDefault="00F153C3">
      <w:pPr>
        <w:spacing w:line="278" w:lineRule="auto"/>
      </w:pPr>
    </w:p>
    <w:p w:rsidR="00F153C3" w:rsidRDefault="002E4552">
      <w:pPr>
        <w:spacing w:line="278" w:lineRule="auto"/>
        <w:rPr>
          <w:lang w:val="en-MY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  <w:r>
        <w:rPr>
          <w:noProof/>
        </w:rPr>
        <w:drawing>
          <wp:anchor distT="0" distB="0" distL="114300" distR="114300" simplePos="0" relativeHeight="251574784" behindDoc="0" locked="0" layoutInCell="1" allowOverlap="1">
            <wp:simplePos x="0" y="0"/>
            <wp:positionH relativeFrom="column">
              <wp:posOffset>600710</wp:posOffset>
            </wp:positionH>
            <wp:positionV relativeFrom="paragraph">
              <wp:posOffset>38735</wp:posOffset>
            </wp:positionV>
            <wp:extent cx="5640070" cy="2759075"/>
            <wp:effectExtent l="0" t="0" r="17780" b="3175"/>
            <wp:wrapTopAndBottom/>
            <wp:docPr id="2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11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1"/>
        <w:rPr>
          <w:sz w:val="16"/>
          <w:lang w:val="en-MY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2E4552">
      <w:pPr>
        <w:pStyle w:val="Heading1"/>
        <w:tabs>
          <w:tab w:val="left" w:pos="1154"/>
        </w:tabs>
        <w:spacing w:before="0"/>
        <w:ind w:left="820" w:firstLine="0"/>
        <w:rPr>
          <w:lang w:val="en-MY"/>
        </w:rPr>
      </w:pPr>
      <w:bookmarkStart w:id="7" w:name="_TOC_250001"/>
      <w:r>
        <w:rPr>
          <w:lang w:val="en-MY"/>
        </w:rPr>
        <w:t xml:space="preserve">7.3 </w:t>
      </w:r>
      <w:r>
        <w:t>Laporan</w:t>
      </w:r>
      <w:bookmarkEnd w:id="7"/>
      <w:r>
        <w:t xml:space="preserve"> </w:t>
      </w:r>
      <w:r>
        <w:rPr>
          <w:lang w:val="en-MY"/>
        </w:rPr>
        <w:t>Rekod Kehadiran:</w:t>
      </w:r>
    </w:p>
    <w:p w:rsidR="00F153C3" w:rsidRDefault="00F153C3">
      <w:pPr>
        <w:pStyle w:val="BodyText"/>
        <w:spacing w:before="11"/>
        <w:rPr>
          <w:b/>
          <w:sz w:val="14"/>
        </w:rPr>
      </w:pPr>
    </w:p>
    <w:p w:rsidR="00F153C3" w:rsidRDefault="00540E49">
      <w:pPr>
        <w:pStyle w:val="ListParagraph"/>
        <w:numPr>
          <w:ilvl w:val="0"/>
          <w:numId w:val="18"/>
        </w:numPr>
        <w:tabs>
          <w:tab w:val="left" w:pos="1181"/>
        </w:tabs>
        <w:spacing w:before="56" w:line="278" w:lineRule="auto"/>
        <w:ind w:right="9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25B53BB" wp14:editId="44A8153C">
                <wp:simplePos x="0" y="0"/>
                <wp:positionH relativeFrom="column">
                  <wp:posOffset>2715260</wp:posOffset>
                </wp:positionH>
                <wp:positionV relativeFrom="paragraph">
                  <wp:posOffset>1744691</wp:posOffset>
                </wp:positionV>
                <wp:extent cx="1155238" cy="465513"/>
                <wp:effectExtent l="0" t="0" r="6985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238" cy="465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540E49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Laporan Rekod Kehadiran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B53BB" id="Text Box 383" o:spid="_x0000_s1128" type="#_x0000_t202" style="position:absolute;left:0;text-align:left;margin-left:213.8pt;margin-top:137.4pt;width:90.95pt;height:36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" fillcolor="white [3201]" stroked="f" strokeweight=".5pt">
                <v:textbox>
                  <w:txbxContent>
                    <w:p w:rsidR="00716879" w:rsidRPr="0011682B" w:rsidRDefault="00716879" w:rsidP="00540E49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Laporan Rekod Kehadiran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71B288D" wp14:editId="57EF80BD">
                <wp:simplePos x="0" y="0"/>
                <wp:positionH relativeFrom="column">
                  <wp:posOffset>2078124</wp:posOffset>
                </wp:positionH>
                <wp:positionV relativeFrom="paragraph">
                  <wp:posOffset>1891029</wp:posOffset>
                </wp:positionV>
                <wp:extent cx="601980" cy="45719"/>
                <wp:effectExtent l="0" t="0" r="26670" b="12065"/>
                <wp:wrapNone/>
                <wp:docPr id="382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019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061BE" id="Left Arrow 23" o:spid="_x0000_s1026" type="#_x0000_t66" style="position:absolute;margin-left:163.65pt;margin-top:148.9pt;width:47.4pt;height:3.6pt;rotation:180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" adj="82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443D0DCC" wp14:editId="754715F6">
                <wp:simplePos x="0" y="0"/>
                <wp:positionH relativeFrom="column">
                  <wp:posOffset>2809702</wp:posOffset>
                </wp:positionH>
                <wp:positionV relativeFrom="paragraph">
                  <wp:posOffset>1775113</wp:posOffset>
                </wp:positionV>
                <wp:extent cx="1313411" cy="299259"/>
                <wp:effectExtent l="0" t="0" r="1270" b="571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411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540E49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Bulan-Tahun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D0DCC" id="Text Box 381" o:spid="_x0000_s1129" type="#_x0000_t202" style="position:absolute;left:0;text-align:left;margin-left:221.25pt;margin-top:139.75pt;width:103.4pt;height:23.55pt;z-index:-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" fillcolor="white [3201]" stroked="f" strokeweight=".5pt">
                <v:textbox>
                  <w:txbxContent>
                    <w:p w:rsidR="00716879" w:rsidRPr="0011682B" w:rsidRDefault="00716879" w:rsidP="00540E49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Bulan-Tahun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429888" behindDoc="0" locked="0" layoutInCell="1" allowOverlap="1" wp14:anchorId="6F331500" wp14:editId="15B99AC3">
                <wp:simplePos x="0" y="0"/>
                <wp:positionH relativeFrom="column">
                  <wp:posOffset>2072640</wp:posOffset>
                </wp:positionH>
                <wp:positionV relativeFrom="paragraph">
                  <wp:posOffset>1885950</wp:posOffset>
                </wp:positionV>
                <wp:extent cx="868680" cy="45719"/>
                <wp:effectExtent l="0" t="0" r="26670" b="12065"/>
                <wp:wrapNone/>
                <wp:docPr id="120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E9D62" id="Left Arrow 23" o:spid="_x0000_s1026" type="#_x0000_t66" style="position:absolute;margin-left:163.2pt;margin-top:148.5pt;width:68.4pt;height:3.6pt;flip:y;z-index:2514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" adj="568" fillcolor="red" strokecolor="red" strokeweight="2pt"/>
            </w:pict>
          </mc:Fallback>
        </mc:AlternateContent>
      </w:r>
      <w:r w:rsidR="002E4552">
        <w:t xml:space="preserve">Klik pada menu </w:t>
      </w:r>
      <w:r w:rsidR="002E4552">
        <w:rPr>
          <w:b/>
        </w:rPr>
        <w:t xml:space="preserve">Laporan &gt; Laporan </w:t>
      </w:r>
      <w:r w:rsidR="002E4552">
        <w:rPr>
          <w:b/>
          <w:lang w:val="en-MY"/>
        </w:rPr>
        <w:t>Rekod Kehadiran</w:t>
      </w:r>
      <w:r w:rsidR="002E4552">
        <w:rPr>
          <w:b/>
        </w:rPr>
        <w:t xml:space="preserve">  </w:t>
      </w:r>
      <w:r w:rsidR="002E4552">
        <w:t>untuk menjana laporan</w:t>
      </w:r>
      <w:r w:rsidR="002E4552">
        <w:rPr>
          <w:lang w:val="en-MY"/>
        </w:rPr>
        <w:t xml:space="preserve"> </w:t>
      </w:r>
      <w:r w:rsidR="002E4552">
        <w:t xml:space="preserve"> bagi kakitangan.</w:t>
      </w:r>
    </w:p>
    <w:p w:rsidR="00F153C3" w:rsidRDefault="002E4552">
      <w:pPr>
        <w:pStyle w:val="ListParagraph"/>
        <w:tabs>
          <w:tab w:val="left" w:pos="1181"/>
        </w:tabs>
        <w:spacing w:before="56" w:line="278" w:lineRule="auto"/>
        <w:ind w:left="820" w:right="913" w:firstLine="0"/>
      </w:pPr>
      <w:r>
        <w:rPr>
          <w:noProof/>
        </w:rPr>
        <w:drawing>
          <wp:anchor distT="0" distB="0" distL="114300" distR="114300" simplePos="0" relativeHeight="251575808" behindDoc="0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99695</wp:posOffset>
            </wp:positionV>
            <wp:extent cx="5825490" cy="1748155"/>
            <wp:effectExtent l="0" t="0" r="3810" b="4445"/>
            <wp:wrapTopAndBottom/>
            <wp:docPr id="2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11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2E4552">
      <w:pPr>
        <w:pStyle w:val="ListParagraph"/>
        <w:numPr>
          <w:ilvl w:val="0"/>
          <w:numId w:val="18"/>
        </w:numPr>
        <w:tabs>
          <w:tab w:val="left" w:pos="1181"/>
        </w:tabs>
        <w:spacing w:before="56" w:line="278" w:lineRule="auto"/>
        <w:ind w:right="913"/>
      </w:pPr>
      <w:r>
        <w:t>Setelah</w:t>
      </w:r>
      <w:r>
        <w:rPr>
          <w:spacing w:val="22"/>
        </w:rPr>
        <w:t xml:space="preserve"> </w:t>
      </w:r>
      <w:r>
        <w:t>klik</w:t>
      </w:r>
      <w:r>
        <w:rPr>
          <w:spacing w:val="23"/>
        </w:rPr>
        <w:t xml:space="preserve"> </w:t>
      </w:r>
      <w:r>
        <w:t>pada</w:t>
      </w:r>
      <w:r>
        <w:rPr>
          <w:spacing w:val="24"/>
        </w:rPr>
        <w:t xml:space="preserve"> </w:t>
      </w:r>
      <w:r>
        <w:t>Menu</w:t>
      </w:r>
      <w:r>
        <w:rPr>
          <w:spacing w:val="24"/>
        </w:rPr>
        <w:t xml:space="preserve"> </w:t>
      </w:r>
      <w:r>
        <w:rPr>
          <w:b/>
        </w:rPr>
        <w:t>Laporan</w:t>
      </w:r>
      <w:r>
        <w:rPr>
          <w:b/>
          <w:spacing w:val="22"/>
        </w:rPr>
        <w:t xml:space="preserve"> </w:t>
      </w:r>
      <w:r>
        <w:rPr>
          <w:b/>
        </w:rPr>
        <w:t>&gt;</w:t>
      </w:r>
      <w:r>
        <w:rPr>
          <w:b/>
          <w:spacing w:val="24"/>
        </w:rPr>
        <w:t xml:space="preserve"> </w:t>
      </w:r>
      <w:r>
        <w:rPr>
          <w:b/>
        </w:rPr>
        <w:t xml:space="preserve">Laporan </w:t>
      </w:r>
      <w:r>
        <w:rPr>
          <w:b/>
          <w:lang w:val="en-MY"/>
        </w:rPr>
        <w:t>Rekod Kehadiran</w:t>
      </w:r>
      <w:r>
        <w:t>,</w:t>
      </w:r>
      <w:r>
        <w:rPr>
          <w:spacing w:val="23"/>
        </w:rPr>
        <w:t xml:space="preserve"> </w:t>
      </w:r>
      <w:r>
        <w:t>laman</w:t>
      </w:r>
      <w:r>
        <w:rPr>
          <w:spacing w:val="24"/>
        </w:rPr>
        <w:t xml:space="preserve"> </w:t>
      </w:r>
      <w:r>
        <w:rPr>
          <w:b/>
        </w:rPr>
        <w:t>Laporan</w:t>
      </w:r>
      <w:r>
        <w:rPr>
          <w:b/>
          <w:spacing w:val="-47"/>
        </w:rPr>
        <w:t xml:space="preserve"> </w:t>
      </w:r>
      <w:r>
        <w:rPr>
          <w:b/>
          <w:lang w:val="en-MY"/>
        </w:rPr>
        <w:t xml:space="preserve"> Rekod</w:t>
      </w:r>
      <w:r>
        <w:rPr>
          <w:b/>
          <w:spacing w:val="-4"/>
        </w:rPr>
        <w:t xml:space="preserve"> </w:t>
      </w:r>
      <w:r>
        <w:rPr>
          <w:b/>
          <w:lang w:val="en-MY"/>
        </w:rPr>
        <w:t>Kehadiran</w:t>
      </w:r>
      <w:r>
        <w:rPr>
          <w:b/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terpapar.</w:t>
      </w:r>
    </w:p>
    <w:p w:rsidR="00F153C3" w:rsidRDefault="002E4552">
      <w:pPr>
        <w:pStyle w:val="BodyText"/>
        <w:rPr>
          <w:sz w:val="13"/>
          <w:lang w:val="en-MY"/>
        </w:rPr>
      </w:pPr>
      <w:r>
        <w:rPr>
          <w:noProof/>
        </w:rPr>
        <w:drawing>
          <wp:anchor distT="0" distB="0" distL="114300" distR="114300" simplePos="0" relativeHeight="251577856" behindDoc="0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95250</wp:posOffset>
            </wp:positionV>
            <wp:extent cx="5589270" cy="1926590"/>
            <wp:effectExtent l="0" t="0" r="11430" b="16510"/>
            <wp:wrapTopAndBottom/>
            <wp:docPr id="2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12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3"/>
          <w:lang w:val="en-MY"/>
        </w:rPr>
        <w:tab/>
      </w: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spacing w:before="8"/>
        <w:rPr>
          <w:sz w:val="18"/>
        </w:rPr>
      </w:pPr>
    </w:p>
    <w:p w:rsidR="00F153C3" w:rsidRDefault="00540E49">
      <w:pPr>
        <w:pStyle w:val="ListParagraph"/>
        <w:numPr>
          <w:ilvl w:val="0"/>
          <w:numId w:val="18"/>
        </w:numPr>
        <w:tabs>
          <w:tab w:val="left" w:pos="1181"/>
        </w:tabs>
        <w:spacing w:line="276" w:lineRule="auto"/>
        <w:ind w:right="53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425B53BB" wp14:editId="44A8153C">
                <wp:simplePos x="0" y="0"/>
                <wp:positionH relativeFrom="column">
                  <wp:posOffset>5374871</wp:posOffset>
                </wp:positionH>
                <wp:positionV relativeFrom="paragraph">
                  <wp:posOffset>967336</wp:posOffset>
                </wp:positionV>
                <wp:extent cx="1337945" cy="299259"/>
                <wp:effectExtent l="0" t="0" r="0" b="571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540E49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Bahagian/Unit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B53BB" id="Text Box 384" o:spid="_x0000_s1130" type="#_x0000_t202" style="position:absolute;left:0;text-align:left;margin-left:423.2pt;margin-top:76.15pt;width:105.35pt;height:23.55pt;z-index:-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" fillcolor="white [3201]" stroked="f" strokeweight=".5pt">
                <v:textbox>
                  <w:txbxContent>
                    <w:p w:rsidR="00716879" w:rsidRPr="0011682B" w:rsidRDefault="00716879" w:rsidP="00540E49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Bahagian/Unit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6F331500" wp14:editId="15B99AC3">
                <wp:simplePos x="0" y="0"/>
                <wp:positionH relativeFrom="column">
                  <wp:posOffset>4602480</wp:posOffset>
                </wp:positionH>
                <wp:positionV relativeFrom="paragraph">
                  <wp:posOffset>1809115</wp:posOffset>
                </wp:positionV>
                <wp:extent cx="868680" cy="45719"/>
                <wp:effectExtent l="0" t="0" r="26670" b="12065"/>
                <wp:wrapNone/>
                <wp:docPr id="28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A089" id="Left Arrow 23" o:spid="_x0000_s1026" type="#_x0000_t66" style="position:absolute;margin-left:362.4pt;margin-top:142.45pt;width:68.4pt;height:3.6pt;flip:y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" adj="568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6F331500" wp14:editId="15B99AC3">
                <wp:simplePos x="0" y="0"/>
                <wp:positionH relativeFrom="column">
                  <wp:posOffset>4594860</wp:posOffset>
                </wp:positionH>
                <wp:positionV relativeFrom="paragraph">
                  <wp:posOffset>1382395</wp:posOffset>
                </wp:positionV>
                <wp:extent cx="868680" cy="45719"/>
                <wp:effectExtent l="0" t="0" r="26670" b="12065"/>
                <wp:wrapNone/>
                <wp:docPr id="17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9E33" id="Left Arrow 23" o:spid="_x0000_s1026" type="#_x0000_t66" style="position:absolute;margin-left:361.8pt;margin-top:108.85pt;width:68.4pt;height:3.6pt;flip:y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" adj="568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6F331500" wp14:editId="15B99AC3">
                <wp:simplePos x="0" y="0"/>
                <wp:positionH relativeFrom="column">
                  <wp:posOffset>4579620</wp:posOffset>
                </wp:positionH>
                <wp:positionV relativeFrom="paragraph">
                  <wp:posOffset>1107440</wp:posOffset>
                </wp:positionV>
                <wp:extent cx="868680" cy="45719"/>
                <wp:effectExtent l="0" t="0" r="26670" b="12065"/>
                <wp:wrapNone/>
                <wp:docPr id="13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16003" id="Left Arrow 23" o:spid="_x0000_s1026" type="#_x0000_t66" style="position:absolute;margin-left:360.6pt;margin-top:87.2pt;width:68.4pt;height:3.6pt;flip:y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" adj="568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6F331500" wp14:editId="15B99AC3">
                <wp:simplePos x="0" y="0"/>
                <wp:positionH relativeFrom="column">
                  <wp:posOffset>650240</wp:posOffset>
                </wp:positionH>
                <wp:positionV relativeFrom="paragraph">
                  <wp:posOffset>2273300</wp:posOffset>
                </wp:positionV>
                <wp:extent cx="762000" cy="45719"/>
                <wp:effectExtent l="0" t="0" r="19050" b="12065"/>
                <wp:wrapNone/>
                <wp:docPr id="12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7620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4CFF7" id="Left Arrow 23" o:spid="_x0000_s1026" type="#_x0000_t66" style="position:absolute;margin-left:51.2pt;margin-top:179pt;width:60pt;height:3.6pt;rotation:180;flip:y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" adj="648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 wp14:anchorId="6F331500" wp14:editId="15B99AC3">
                <wp:simplePos x="0" y="0"/>
                <wp:positionH relativeFrom="column">
                  <wp:posOffset>2202180</wp:posOffset>
                </wp:positionH>
                <wp:positionV relativeFrom="paragraph">
                  <wp:posOffset>2289175</wp:posOffset>
                </wp:positionV>
                <wp:extent cx="868680" cy="45719"/>
                <wp:effectExtent l="0" t="0" r="26670" b="12065"/>
                <wp:wrapNone/>
                <wp:docPr id="1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5A6B6" id="Left Arrow 23" o:spid="_x0000_s1026" type="#_x0000_t66" style="position:absolute;margin-left:173.4pt;margin-top:180.25pt;width:68.4pt;height:3.6pt;flip:y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" adj="568" fillcolor="red" strokecolor="red" strokeweight="2pt"/>
            </w:pict>
          </mc:Fallback>
        </mc:AlternateContent>
      </w:r>
      <w:r w:rsidR="00D452B8">
        <w:rPr>
          <w:noProof/>
        </w:rPr>
        <w:drawing>
          <wp:anchor distT="0" distB="0" distL="114300" distR="114300" simplePos="0" relativeHeight="251361280" behindDoc="0" locked="0" layoutInCell="1" allowOverlap="1">
            <wp:simplePos x="0" y="0"/>
            <wp:positionH relativeFrom="column">
              <wp:posOffset>673100</wp:posOffset>
            </wp:positionH>
            <wp:positionV relativeFrom="paragraph">
              <wp:posOffset>665480</wp:posOffset>
            </wp:positionV>
            <wp:extent cx="4739640" cy="1926590"/>
            <wp:effectExtent l="0" t="0" r="3810" b="0"/>
            <wp:wrapTopAndBottom/>
            <wp:docPr id="2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12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4552">
        <w:t xml:space="preserve">Sila isi data </w:t>
      </w:r>
      <w:r w:rsidR="002E4552" w:rsidRPr="00540E49">
        <w:rPr>
          <w:b/>
        </w:rPr>
        <w:t>Bahagian/Unit</w:t>
      </w:r>
      <w:r w:rsidR="002E4552" w:rsidRPr="00540E49">
        <w:rPr>
          <w:b/>
          <w:lang w:val="en-MY"/>
        </w:rPr>
        <w:t xml:space="preserve">, Pegawai, Tarikh Paparan dari </w:t>
      </w:r>
      <w:r w:rsidR="002E4552" w:rsidRPr="00540E49">
        <w:rPr>
          <w:lang w:val="en-MY"/>
        </w:rPr>
        <w:t>dan</w:t>
      </w:r>
      <w:r w:rsidR="002E4552" w:rsidRPr="00540E49">
        <w:rPr>
          <w:b/>
          <w:lang w:val="en-MY"/>
        </w:rPr>
        <w:t xml:space="preserve"> Tarikh Paparan Hingga</w:t>
      </w:r>
      <w:r w:rsidR="002E4552">
        <w:t xml:space="preserve">.  </w:t>
      </w:r>
      <w:r w:rsidR="002E4552">
        <w:rPr>
          <w:lang w:val="en-MY"/>
        </w:rPr>
        <w:t xml:space="preserve">Klik butang </w:t>
      </w:r>
      <w:proofErr w:type="gramStart"/>
      <w:r w:rsidR="002E4552" w:rsidRPr="00540E49">
        <w:rPr>
          <w:b/>
          <w:lang w:val="en-MY"/>
        </w:rPr>
        <w:t xml:space="preserve">Papar </w:t>
      </w:r>
      <w:r w:rsidR="002E4552">
        <w:rPr>
          <w:lang w:val="en-MY"/>
        </w:rPr>
        <w:t xml:space="preserve"> untuk</w:t>
      </w:r>
      <w:proofErr w:type="gramEnd"/>
      <w:r w:rsidR="002E4552">
        <w:rPr>
          <w:lang w:val="en-MY"/>
        </w:rPr>
        <w:t xml:space="preserve"> menjana laporan bulanan bagi kakitangan, manakala klik butang J</w:t>
      </w:r>
      <w:r w:rsidR="002E4552" w:rsidRPr="00540E49">
        <w:rPr>
          <w:b/>
          <w:lang w:val="en-MY"/>
        </w:rPr>
        <w:t>ana PDF</w:t>
      </w:r>
      <w:r w:rsidR="002E4552">
        <w:rPr>
          <w:lang w:val="en-MY"/>
        </w:rPr>
        <w:t xml:space="preserve"> untuk menjana laporan bulanan  dalam format pdf.</w:t>
      </w:r>
    </w:p>
    <w:p w:rsidR="00F153C3" w:rsidRDefault="00540E49">
      <w:pPr>
        <w:pStyle w:val="BodyText"/>
        <w:spacing w:before="4"/>
        <w:rPr>
          <w:sz w:val="13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1" locked="0" layoutInCell="1" allowOverlap="1" wp14:anchorId="425B53BB" wp14:editId="44A8153C">
                <wp:simplePos x="0" y="0"/>
                <wp:positionH relativeFrom="column">
                  <wp:posOffset>160482</wp:posOffset>
                </wp:positionH>
                <wp:positionV relativeFrom="paragraph">
                  <wp:posOffset>1559618</wp:posOffset>
                </wp:positionV>
                <wp:extent cx="615142" cy="473825"/>
                <wp:effectExtent l="0" t="0" r="0" b="2540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42" cy="47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540E49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Papar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B53BB" id="Text Box 387" o:spid="_x0000_s1131" type="#_x0000_t202" style="position:absolute;margin-left:12.65pt;margin-top:122.8pt;width:48.45pt;height:37.3pt;z-index:-2514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" fillcolor="white [3201]" stroked="f" strokeweight=".5pt">
                <v:textbox>
                  <w:txbxContent>
                    <w:p w:rsidR="00716879" w:rsidRPr="0011682B" w:rsidRDefault="00716879" w:rsidP="00540E49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Papar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AEFC53C" wp14:editId="3B6E8795">
                <wp:simplePos x="0" y="0"/>
                <wp:positionH relativeFrom="column">
                  <wp:posOffset>3155315</wp:posOffset>
                </wp:positionH>
                <wp:positionV relativeFrom="paragraph">
                  <wp:posOffset>1592753</wp:posOffset>
                </wp:positionV>
                <wp:extent cx="980901" cy="274320"/>
                <wp:effectExtent l="0" t="0" r="0" b="0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901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540E49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Jana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FC53C" id="Text Box 388" o:spid="_x0000_s1132" type="#_x0000_t202" style="position:absolute;margin-left:248.45pt;margin-top:125.4pt;width:77.25pt;height:21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540E49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Jana PDF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425B53BB" wp14:editId="44A8153C">
                <wp:simplePos x="0" y="0"/>
                <wp:positionH relativeFrom="column">
                  <wp:posOffset>5291917</wp:posOffset>
                </wp:positionH>
                <wp:positionV relativeFrom="paragraph">
                  <wp:posOffset>678007</wp:posOffset>
                </wp:positionV>
                <wp:extent cx="1155238" cy="299259"/>
                <wp:effectExtent l="0" t="0" r="6985" b="571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238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540E49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Pegawai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B53BB" id="Text Box 385" o:spid="_x0000_s1133" type="#_x0000_t202" style="position:absolute;margin-left:416.7pt;margin-top:53.4pt;width:90.95pt;height:23.55pt;z-index:-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" fillcolor="white [3201]" stroked="f" strokeweight=".5pt">
                <v:textbox>
                  <w:txbxContent>
                    <w:p w:rsidR="00716879" w:rsidRPr="0011682B" w:rsidRDefault="00716879" w:rsidP="00540E49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Pegawai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425B53BB" wp14:editId="44A8153C">
                <wp:simplePos x="0" y="0"/>
                <wp:positionH relativeFrom="column">
                  <wp:posOffset>5416896</wp:posOffset>
                </wp:positionH>
                <wp:positionV relativeFrom="paragraph">
                  <wp:posOffset>1086081</wp:posOffset>
                </wp:positionV>
                <wp:extent cx="1092720" cy="906087"/>
                <wp:effectExtent l="0" t="0" r="0" b="889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720" cy="9060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540E49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Tarikh Paparan Dari dan Tarikh Paparan Hingga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B53BB" id="Text Box 386" o:spid="_x0000_s1134" type="#_x0000_t202" style="position:absolute;margin-left:426.55pt;margin-top:85.5pt;width:86.05pt;height:71.35pt;z-index:-2514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" fillcolor="white [3201]" stroked="f" strokeweight=".5pt">
                <v:textbox>
                  <w:txbxContent>
                    <w:p w:rsidR="00716879" w:rsidRPr="0011682B" w:rsidRDefault="00716879" w:rsidP="00540E49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Tarikh Paparan Dari dan Tarikh Paparan Hingga</w:t>
                      </w:r>
                    </w:p>
                  </w:txbxContent>
                </v:textbox>
              </v:shape>
            </w:pict>
          </mc:Fallback>
        </mc:AlternateContent>
      </w:r>
    </w:p>
    <w:p w:rsidR="00F153C3" w:rsidRDefault="002E4552">
      <w:pPr>
        <w:pStyle w:val="ListParagraph"/>
        <w:numPr>
          <w:ilvl w:val="0"/>
          <w:numId w:val="18"/>
        </w:numPr>
        <w:tabs>
          <w:tab w:val="left" w:pos="1181"/>
        </w:tabs>
        <w:spacing w:before="46" w:line="278" w:lineRule="auto"/>
        <w:ind w:right="688"/>
      </w:pPr>
      <w:r>
        <w:lastRenderedPageBreak/>
        <w:t xml:space="preserve">Berikut merupakan contoh paparan </w:t>
      </w:r>
      <w:r>
        <w:rPr>
          <w:b/>
        </w:rPr>
        <w:t>Laporan</w:t>
      </w:r>
      <w:r>
        <w:rPr>
          <w:b/>
          <w:lang w:val="en-MY"/>
        </w:rPr>
        <w:t xml:space="preserve"> Kehadiran</w:t>
      </w:r>
      <w:r>
        <w:rPr>
          <w:b/>
        </w:rPr>
        <w:t xml:space="preserve"> </w:t>
      </w:r>
      <w:r>
        <w:t>bagi kakitangan di</w:t>
      </w:r>
      <w:r>
        <w:rPr>
          <w:spacing w:val="-47"/>
        </w:rPr>
        <w:t xml:space="preserve"> </w:t>
      </w:r>
      <w:r>
        <w:t>bahagian/unit</w:t>
      </w:r>
      <w:r>
        <w:rPr>
          <w:spacing w:val="-1"/>
        </w:rPr>
        <w:t xml:space="preserve"> </w:t>
      </w:r>
      <w:r>
        <w:t>tersebut.</w:t>
      </w:r>
    </w:p>
    <w:p w:rsidR="00F153C3" w:rsidRDefault="002E4552">
      <w:pPr>
        <w:pStyle w:val="BodyText"/>
        <w:rPr>
          <w:sz w:val="13"/>
          <w:lang w:val="en-MY"/>
        </w:rPr>
      </w:pPr>
      <w:r>
        <w:rPr>
          <w:noProof/>
        </w:rPr>
        <w:drawing>
          <wp:anchor distT="0" distB="0" distL="114300" distR="114300" simplePos="0" relativeHeight="251581952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90805</wp:posOffset>
            </wp:positionV>
            <wp:extent cx="5927725" cy="3112135"/>
            <wp:effectExtent l="0" t="0" r="15875" b="12065"/>
            <wp:wrapTopAndBottom/>
            <wp:docPr id="2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12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3"/>
          <w:lang w:val="en-MY"/>
        </w:rPr>
        <w:tab/>
      </w:r>
    </w:p>
    <w:p w:rsidR="00F153C3" w:rsidRDefault="00F153C3">
      <w:pPr>
        <w:pStyle w:val="BodyText"/>
        <w:rPr>
          <w:sz w:val="20"/>
        </w:rPr>
      </w:pPr>
    </w:p>
    <w:p w:rsidR="00F153C3" w:rsidRDefault="00F153C3">
      <w:pPr>
        <w:pStyle w:val="BodyText"/>
        <w:rPr>
          <w:sz w:val="20"/>
        </w:rPr>
      </w:pPr>
    </w:p>
    <w:p w:rsidR="00F153C3" w:rsidRDefault="002E4552">
      <w:pPr>
        <w:pStyle w:val="BodyText"/>
        <w:numPr>
          <w:ilvl w:val="0"/>
          <w:numId w:val="2"/>
        </w:numPr>
        <w:spacing w:before="11"/>
        <w:ind w:hanging="361"/>
        <w:rPr>
          <w:b/>
          <w:bCs/>
          <w:lang w:val="en-MY"/>
        </w:rPr>
      </w:pPr>
      <w:r>
        <w:rPr>
          <w:b/>
          <w:bCs/>
          <w:lang w:val="en-MY"/>
        </w:rPr>
        <w:t xml:space="preserve"> Konfigurasi</w:t>
      </w:r>
    </w:p>
    <w:p w:rsidR="00F153C3" w:rsidRDefault="00F153C3">
      <w:pPr>
        <w:pStyle w:val="BodyText"/>
        <w:spacing w:before="11"/>
        <w:rPr>
          <w:b/>
          <w:bCs/>
          <w:lang w:val="en-MY"/>
        </w:rPr>
      </w:pPr>
    </w:p>
    <w:p w:rsidR="00F153C3" w:rsidRDefault="002E4552">
      <w:pPr>
        <w:pStyle w:val="Heading1"/>
        <w:tabs>
          <w:tab w:val="left" w:pos="1154"/>
        </w:tabs>
        <w:spacing w:before="0"/>
        <w:ind w:left="0" w:firstLineChars="350" w:firstLine="773"/>
        <w:rPr>
          <w:lang w:val="en-MY"/>
        </w:rPr>
      </w:pPr>
      <w:bookmarkStart w:id="8" w:name="_TOC_250000"/>
      <w:r>
        <w:rPr>
          <w:lang w:val="en-MY"/>
        </w:rPr>
        <w:t xml:space="preserve">8.1 </w:t>
      </w:r>
      <w:bookmarkEnd w:id="8"/>
      <w:r>
        <w:rPr>
          <w:lang w:val="en-MY"/>
        </w:rPr>
        <w:t xml:space="preserve">Konfigurasi </w:t>
      </w:r>
    </w:p>
    <w:p w:rsidR="00F153C3" w:rsidRDefault="00F153C3">
      <w:pPr>
        <w:pStyle w:val="BodyText"/>
        <w:spacing w:before="11"/>
        <w:rPr>
          <w:b/>
          <w:sz w:val="14"/>
        </w:rPr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t>Klik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rPr>
          <w:b/>
          <w:lang w:val="en-MY"/>
        </w:rPr>
        <w:t>Konfigurasi</w:t>
      </w:r>
      <w:r>
        <w:rPr>
          <w:b/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sebelah</w:t>
      </w:r>
      <w:r>
        <w:rPr>
          <w:spacing w:val="-4"/>
        </w:rPr>
        <w:t xml:space="preserve"> </w:t>
      </w:r>
      <w:r>
        <w:t>kiri</w:t>
      </w:r>
      <w:r>
        <w:rPr>
          <w:spacing w:val="-2"/>
        </w:rPr>
        <w:t xml:space="preserve"> </w:t>
      </w:r>
      <w:r>
        <w:t>sistem.</w:t>
      </w:r>
    </w:p>
    <w:p w:rsidR="00F153C3" w:rsidRDefault="00E0032C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5AEFC53C" wp14:editId="3B6E8795">
                <wp:simplePos x="0" y="0"/>
                <wp:positionH relativeFrom="column">
                  <wp:posOffset>3139210</wp:posOffset>
                </wp:positionH>
                <wp:positionV relativeFrom="paragraph">
                  <wp:posOffset>3214312</wp:posOffset>
                </wp:positionV>
                <wp:extent cx="2826154" cy="340822"/>
                <wp:effectExtent l="0" t="0" r="0" b="2540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6154" cy="34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716879">
                            <w:pPr>
                              <w:ind w:left="720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menu Konfigurasi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FC53C" id="Text Box 389" o:spid="_x0000_s1135" type="#_x0000_t202" style="position:absolute;left:0;text-align:left;margin-left:247.2pt;margin-top:253.1pt;width:222.55pt;height:26.8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" fillcolor="white [3201]" stroked="f" strokeweight=".5pt">
                <v:textbox>
                  <w:txbxContent>
                    <w:p w:rsidR="00716879" w:rsidRPr="0011682B" w:rsidRDefault="00716879" w:rsidP="00716879">
                      <w:pPr>
                        <w:ind w:left="720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menu Konfigurasi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331500" wp14:editId="15B99AC3">
                <wp:simplePos x="0" y="0"/>
                <wp:positionH relativeFrom="column">
                  <wp:posOffset>2697480</wp:posOffset>
                </wp:positionH>
                <wp:positionV relativeFrom="paragraph">
                  <wp:posOffset>3337560</wp:posOffset>
                </wp:positionV>
                <wp:extent cx="868680" cy="45719"/>
                <wp:effectExtent l="0" t="0" r="26670" b="12065"/>
                <wp:wrapNone/>
                <wp:docPr id="29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8D2AC" id="Left Arrow 23" o:spid="_x0000_s1026" type="#_x0000_t66" style="position:absolute;margin-left:212.4pt;margin-top:262.8pt;width:68.4pt;height:3.6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" adj="568" fillcolor="red" strokecolor="red" strokeweight="2pt"/>
            </w:pict>
          </mc:Fallback>
        </mc:AlternateContent>
      </w:r>
    </w:p>
    <w:p w:rsidR="00F153C3" w:rsidRDefault="002E4552">
      <w:pPr>
        <w:tabs>
          <w:tab w:val="left" w:pos="1181"/>
        </w:tabs>
        <w:spacing w:before="1"/>
        <w:ind w:left="819"/>
      </w:pPr>
      <w:r>
        <w:rPr>
          <w:noProof/>
        </w:rPr>
        <w:drawing>
          <wp:anchor distT="0" distB="0" distL="114300" distR="114300" simplePos="0" relativeHeight="251584000" behindDoc="0" locked="0" layoutInCell="1" allowOverlap="1">
            <wp:simplePos x="0" y="0"/>
            <wp:positionH relativeFrom="column">
              <wp:posOffset>539115</wp:posOffset>
            </wp:positionH>
            <wp:positionV relativeFrom="paragraph">
              <wp:posOffset>48260</wp:posOffset>
            </wp:positionV>
            <wp:extent cx="2190750" cy="3352800"/>
            <wp:effectExtent l="0" t="0" r="0" b="0"/>
            <wp:wrapTopAndBottom/>
            <wp:docPr id="2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12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716879">
      <w:pPr>
        <w:pStyle w:val="ListParagraph"/>
        <w:numPr>
          <w:ilvl w:val="1"/>
          <w:numId w:val="2"/>
        </w:numPr>
        <w:tabs>
          <w:tab w:val="left" w:pos="1181"/>
        </w:tabs>
        <w:ind w:hanging="3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566AE3B" wp14:editId="2F3709AB">
                <wp:simplePos x="0" y="0"/>
                <wp:positionH relativeFrom="column">
                  <wp:posOffset>3546360</wp:posOffset>
                </wp:positionH>
                <wp:positionV relativeFrom="paragraph">
                  <wp:posOffset>802409</wp:posOffset>
                </wp:positionV>
                <wp:extent cx="1337945" cy="299259"/>
                <wp:effectExtent l="0" t="0" r="0" b="571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879" w:rsidRPr="0011682B" w:rsidRDefault="00716879" w:rsidP="00716879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Bahagian/Unit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390" o:spid="_x0000_s1136" type="#_x0000_t202" style="position:absolute;left:0;text-align:left;margin-left:279.25pt;margin-top:63.2pt;width:105.35pt;height:23.5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" fillcolor="white [3201]" stroked="f" strokeweight=".5pt">
                <v:textbox>
                  <w:txbxContent>
                    <w:p w:rsidR="00716879" w:rsidRPr="0011682B" w:rsidRDefault="00716879" w:rsidP="00716879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Bahagian/Unit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6F331500" wp14:editId="15B99AC3">
                <wp:simplePos x="0" y="0"/>
                <wp:positionH relativeFrom="column">
                  <wp:posOffset>2606040</wp:posOffset>
                </wp:positionH>
                <wp:positionV relativeFrom="paragraph">
                  <wp:posOffset>916940</wp:posOffset>
                </wp:positionV>
                <wp:extent cx="868680" cy="45719"/>
                <wp:effectExtent l="0" t="0" r="26670" b="12065"/>
                <wp:wrapNone/>
                <wp:docPr id="29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23780" id="Left Arrow 23" o:spid="_x0000_s1026" type="#_x0000_t66" style="position:absolute;margin-left:205.2pt;margin-top:72.2pt;width:68.4pt;height:3.6pt;flip:y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" adj="568" fillcolor="red" strokecolor="red" strokeweight="2pt"/>
            </w:pict>
          </mc:Fallback>
        </mc:AlternateContent>
      </w:r>
      <w:r w:rsidR="002E4552">
        <w:t>Setelah</w:t>
      </w:r>
      <w:r w:rsidR="002E4552">
        <w:rPr>
          <w:spacing w:val="-4"/>
        </w:rPr>
        <w:t xml:space="preserve"> </w:t>
      </w:r>
      <w:r w:rsidR="002E4552">
        <w:t>klik pada</w:t>
      </w:r>
      <w:r w:rsidR="002E4552">
        <w:rPr>
          <w:spacing w:val="-3"/>
        </w:rPr>
        <w:t xml:space="preserve"> </w:t>
      </w:r>
      <w:r w:rsidR="002E4552">
        <w:t>Menu</w:t>
      </w:r>
      <w:r w:rsidR="002E4552">
        <w:rPr>
          <w:spacing w:val="-2"/>
        </w:rPr>
        <w:t xml:space="preserve"> </w:t>
      </w:r>
      <w:r w:rsidR="002E4552">
        <w:rPr>
          <w:b/>
          <w:lang w:val="en-MY"/>
        </w:rPr>
        <w:t>Konfigurasi</w:t>
      </w:r>
      <w:r w:rsidR="002E4552">
        <w:t>,</w:t>
      </w:r>
      <w:r w:rsidR="002E4552">
        <w:rPr>
          <w:spacing w:val="-1"/>
        </w:rPr>
        <w:t xml:space="preserve"> </w:t>
      </w:r>
      <w:r w:rsidR="002E4552">
        <w:t>laman</w:t>
      </w:r>
      <w:r w:rsidR="002E4552">
        <w:rPr>
          <w:spacing w:val="-4"/>
        </w:rPr>
        <w:t xml:space="preserve"> </w:t>
      </w:r>
      <w:r w:rsidR="002E4552">
        <w:rPr>
          <w:b/>
          <w:lang w:val="en-MY"/>
        </w:rPr>
        <w:t>Konfigurasi</w:t>
      </w:r>
      <w:r w:rsidR="002E4552">
        <w:rPr>
          <w:b/>
          <w:spacing w:val="-1"/>
        </w:rPr>
        <w:t xml:space="preserve"> </w:t>
      </w:r>
      <w:r w:rsidR="002E4552">
        <w:t>akan</w:t>
      </w:r>
      <w:r w:rsidR="002E4552">
        <w:rPr>
          <w:spacing w:val="-2"/>
        </w:rPr>
        <w:t xml:space="preserve"> </w:t>
      </w:r>
      <w:r w:rsidR="002E4552">
        <w:t>terpapar.</w:t>
      </w:r>
      <w:r w:rsidR="002E4552">
        <w:rPr>
          <w:lang w:val="en-MY"/>
        </w:rPr>
        <w:t xml:space="preserve"> Terdapat 4 Tab di paparan konfigurasi iaitu</w:t>
      </w:r>
      <w:r w:rsidR="002E4552">
        <w:rPr>
          <w:b/>
          <w:bCs/>
          <w:lang w:val="en-MY"/>
        </w:rPr>
        <w:t xml:space="preserve"> Sistem, Cuti Umum, Waktu Bekerja,</w:t>
      </w:r>
      <w:r w:rsidR="002E4552">
        <w:rPr>
          <w:lang w:val="en-MY"/>
        </w:rPr>
        <w:t xml:space="preserve"> dan </w:t>
      </w:r>
      <w:r w:rsidR="002E4552">
        <w:rPr>
          <w:b/>
          <w:bCs/>
          <w:lang w:val="en-MY"/>
        </w:rPr>
        <w:t>Modul BDR.</w:t>
      </w:r>
    </w:p>
    <w:p w:rsidR="00F153C3" w:rsidRDefault="002E4552">
      <w:pPr>
        <w:pStyle w:val="ListParagraph"/>
        <w:tabs>
          <w:tab w:val="left" w:pos="1181"/>
        </w:tabs>
        <w:ind w:left="819" w:firstLine="0"/>
      </w:pPr>
      <w:r>
        <w:rPr>
          <w:noProof/>
        </w:rPr>
        <w:drawing>
          <wp:anchor distT="0" distB="0" distL="114300" distR="114300" simplePos="0" relativeHeight="251452416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133350</wp:posOffset>
            </wp:positionV>
            <wp:extent cx="5011420" cy="2276475"/>
            <wp:effectExtent l="0" t="0" r="17780" b="9525"/>
            <wp:wrapTopAndBottom/>
            <wp:docPr id="2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12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rPr>
          <w:lang w:val="en-MY"/>
        </w:rPr>
        <w:t xml:space="preserve">Di tab </w:t>
      </w:r>
      <w:r>
        <w:rPr>
          <w:b/>
          <w:bCs/>
          <w:lang w:val="en-MY"/>
        </w:rPr>
        <w:t>Sistem</w:t>
      </w:r>
      <w:r>
        <w:rPr>
          <w:lang w:val="en-MY"/>
        </w:rPr>
        <w:t xml:space="preserve"> terdapat dua konfigurasi iaitu </w:t>
      </w:r>
      <w:r>
        <w:rPr>
          <w:b/>
          <w:bCs/>
          <w:lang w:val="en-MY"/>
        </w:rPr>
        <w:t>Flow kelulusan</w:t>
      </w:r>
      <w:r>
        <w:rPr>
          <w:lang w:val="en-MY"/>
        </w:rPr>
        <w:t xml:space="preserve"> dan </w:t>
      </w:r>
      <w:r>
        <w:rPr>
          <w:b/>
          <w:bCs/>
          <w:lang w:val="en-MY"/>
        </w:rPr>
        <w:t>Tarikh Berpuasa</w:t>
      </w:r>
      <w:r>
        <w:rPr>
          <w:lang w:val="en-MY"/>
        </w:rPr>
        <w:t xml:space="preserve">. </w:t>
      </w:r>
      <w:r>
        <w:t xml:space="preserve">Sila </w:t>
      </w:r>
      <w:r>
        <w:rPr>
          <w:lang w:val="en-MY"/>
        </w:rPr>
        <w:t>pilih</w:t>
      </w:r>
      <w:r>
        <w:t xml:space="preserve"> Bahagian/Unit</w:t>
      </w:r>
      <w:r>
        <w:rPr>
          <w:lang w:val="en-MY"/>
        </w:rPr>
        <w:t xml:space="preserve"> untuk kemaskini flow kelulusan. Sila pilih </w:t>
      </w:r>
      <w:r>
        <w:rPr>
          <w:b/>
          <w:bCs/>
          <w:lang w:val="en-MY"/>
        </w:rPr>
        <w:t>Tarikh Mula</w:t>
      </w:r>
      <w:r>
        <w:rPr>
          <w:lang w:val="en-MY"/>
        </w:rPr>
        <w:t xml:space="preserve"> dan </w:t>
      </w:r>
      <w:r>
        <w:rPr>
          <w:b/>
          <w:bCs/>
          <w:lang w:val="en-MY"/>
        </w:rPr>
        <w:t>Tarikh Tamat</w:t>
      </w:r>
      <w:r>
        <w:rPr>
          <w:lang w:val="en-MY"/>
        </w:rPr>
        <w:t xml:space="preserve"> untuk kemaskini </w:t>
      </w:r>
      <w:r>
        <w:rPr>
          <w:b/>
          <w:bCs/>
          <w:lang w:val="en-MY"/>
        </w:rPr>
        <w:t>tarikh berpuasa</w:t>
      </w:r>
      <w:r>
        <w:rPr>
          <w:lang w:val="en-MY"/>
        </w:rPr>
        <w:t xml:space="preserve"> dan</w:t>
      </w:r>
      <w:r>
        <w:t xml:space="preserve"> </w:t>
      </w:r>
      <w:r>
        <w:rPr>
          <w:lang w:val="en-MY"/>
        </w:rPr>
        <w:t>Klik butang</w:t>
      </w:r>
      <w:r>
        <w:rPr>
          <w:b/>
          <w:bCs/>
          <w:lang w:val="en-MY"/>
        </w:rPr>
        <w:t xml:space="preserve"> Simpan</w:t>
      </w:r>
      <w:r>
        <w:rPr>
          <w:lang w:val="en-MY"/>
        </w:rPr>
        <w:t xml:space="preserve">. Untuk hapus tarikh berpuasa klik butang </w:t>
      </w:r>
      <w:r>
        <w:rPr>
          <w:noProof/>
        </w:rPr>
        <w:drawing>
          <wp:inline distT="0" distB="0" distL="114300" distR="114300">
            <wp:extent cx="276225" cy="266700"/>
            <wp:effectExtent l="0" t="0" r="9525" b="0"/>
            <wp:docPr id="262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15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46045B">
      <w:pPr>
        <w:tabs>
          <w:tab w:val="left" w:pos="1181"/>
        </w:tabs>
        <w:spacing w:before="1"/>
        <w:ind w:left="819"/>
        <w:rPr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6566AE3B" wp14:editId="2F3709AB">
                <wp:simplePos x="0" y="0"/>
                <wp:positionH relativeFrom="column">
                  <wp:posOffset>5478030</wp:posOffset>
                </wp:positionH>
                <wp:positionV relativeFrom="paragraph">
                  <wp:posOffset>1761144</wp:posOffset>
                </wp:positionV>
                <wp:extent cx="1337945" cy="299259"/>
                <wp:effectExtent l="0" t="0" r="0" b="5715"/>
                <wp:wrapNone/>
                <wp:docPr id="397" name="Text Box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397" o:spid="_x0000_s1137" type="#_x0000_t202" style="position:absolute;left:0;text-align:left;margin-left:431.35pt;margin-top:138.65pt;width:105.35pt;height:23.55pt;z-index:-25139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Simpan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6566AE3B" wp14:editId="2F3709AB">
                <wp:simplePos x="0" y="0"/>
                <wp:positionH relativeFrom="column">
                  <wp:posOffset>5586037</wp:posOffset>
                </wp:positionH>
                <wp:positionV relativeFrom="paragraph">
                  <wp:posOffset>979747</wp:posOffset>
                </wp:positionV>
                <wp:extent cx="1337945" cy="299259"/>
                <wp:effectExtent l="0" t="0" r="0" b="5715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Klik Bahagian/Unit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396" o:spid="_x0000_s1138" type="#_x0000_t202" style="position:absolute;left:0;text-align:left;margin-left:439.85pt;margin-top:77.15pt;width:105.35pt;height:23.55pt;z-index:-25139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Klik Bahagian/Unit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6F331500" wp14:editId="15B99AC3">
                <wp:simplePos x="0" y="0"/>
                <wp:positionH relativeFrom="column">
                  <wp:posOffset>4815148</wp:posOffset>
                </wp:positionH>
                <wp:positionV relativeFrom="paragraph">
                  <wp:posOffset>1118812</wp:posOffset>
                </wp:positionV>
                <wp:extent cx="868680" cy="45719"/>
                <wp:effectExtent l="0" t="0" r="26670" b="12065"/>
                <wp:wrapNone/>
                <wp:docPr id="300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556A1" id="Left Arrow 23" o:spid="_x0000_s1026" type="#_x0000_t66" style="position:absolute;margin-left:379.15pt;margin-top:88.1pt;width:68.4pt;height:3.6pt;flip:y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" adj="568" fillcolor="red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473920" behindDoc="0" locked="0" layoutInCell="1" allowOverlap="1">
            <wp:simplePos x="0" y="0"/>
            <wp:positionH relativeFrom="column">
              <wp:posOffset>570230</wp:posOffset>
            </wp:positionH>
            <wp:positionV relativeFrom="paragraph">
              <wp:posOffset>243205</wp:posOffset>
            </wp:positionV>
            <wp:extent cx="5062220" cy="2276475"/>
            <wp:effectExtent l="0" t="0" r="5080" b="9525"/>
            <wp:wrapTopAndBottom/>
            <wp:docPr id="245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14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566AE3B" wp14:editId="2F3709AB">
                <wp:simplePos x="0" y="0"/>
                <wp:positionH relativeFrom="column">
                  <wp:posOffset>4386118</wp:posOffset>
                </wp:positionH>
                <wp:positionV relativeFrom="paragraph">
                  <wp:posOffset>2129963</wp:posOffset>
                </wp:positionV>
                <wp:extent cx="1172095" cy="290945"/>
                <wp:effectExtent l="0" t="0" r="9525" b="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095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untuk 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393" o:spid="_x0000_s1139" type="#_x0000_t202" style="position:absolute;left:0;text-align:left;margin-left:345.35pt;margin-top:167.7pt;width:92.3pt;height:22.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untuk hapus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566AE3B" wp14:editId="2F3709AB">
                <wp:simplePos x="0" y="0"/>
                <wp:positionH relativeFrom="column">
                  <wp:posOffset>612140</wp:posOffset>
                </wp:positionH>
                <wp:positionV relativeFrom="paragraph">
                  <wp:posOffset>2047298</wp:posOffset>
                </wp:positionV>
                <wp:extent cx="1346258" cy="423949"/>
                <wp:effectExtent l="0" t="0" r="6350" b="0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258" cy="423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Pilih Tarikh Mula dan Tarikh Tamat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392" o:spid="_x0000_s1140" type="#_x0000_t202" style="position:absolute;left:0;text-align:left;margin-left:48.2pt;margin-top:161.2pt;width:106pt;height:33.4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 </w:t>
                      </w:r>
                      <w:r>
                        <w:rPr>
                          <w:color w:val="FF0000"/>
                          <w:lang w:val="en-MY"/>
                        </w:rPr>
                        <w:t>Pilih Tarikh Mula dan Tarikh Tamat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566AE3B" wp14:editId="2F3709AB">
                <wp:simplePos x="0" y="0"/>
                <wp:positionH relativeFrom="column">
                  <wp:posOffset>2897332</wp:posOffset>
                </wp:positionH>
                <wp:positionV relativeFrom="paragraph">
                  <wp:posOffset>475557</wp:posOffset>
                </wp:positionV>
                <wp:extent cx="889461" cy="299259"/>
                <wp:effectExtent l="0" t="0" r="6350" b="571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461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Tab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391" o:spid="_x0000_s1141" type="#_x0000_t202" style="position:absolute;left:0;text-align:left;margin-left:228.15pt;margin-top:37.45pt;width:70.05pt;height:23.5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Tab Sistem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F331500" wp14:editId="15B99AC3">
                <wp:simplePos x="0" y="0"/>
                <wp:positionH relativeFrom="column">
                  <wp:posOffset>1038860</wp:posOffset>
                </wp:positionH>
                <wp:positionV relativeFrom="paragraph">
                  <wp:posOffset>605790</wp:posOffset>
                </wp:positionV>
                <wp:extent cx="1767840" cy="45719"/>
                <wp:effectExtent l="0" t="0" r="22860" b="12065"/>
                <wp:wrapNone/>
                <wp:docPr id="30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678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D7288" id="Left Arrow 23" o:spid="_x0000_s1026" type="#_x0000_t66" style="position:absolute;margin-left:81.8pt;margin-top:47.7pt;width:139.2pt;height:3.6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" adj="279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6F331500" wp14:editId="15B99AC3">
                <wp:simplePos x="0" y="0"/>
                <wp:positionH relativeFrom="column">
                  <wp:posOffset>1909501</wp:posOffset>
                </wp:positionH>
                <wp:positionV relativeFrom="paragraph">
                  <wp:posOffset>2039620</wp:posOffset>
                </wp:positionV>
                <wp:extent cx="718597" cy="45719"/>
                <wp:effectExtent l="0" t="152400" r="0" b="145415"/>
                <wp:wrapNone/>
                <wp:docPr id="30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01795" flipV="1">
                          <a:off x="0" y="0"/>
                          <a:ext cx="718597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FC1B" id="Left Arrow 23" o:spid="_x0000_s1026" type="#_x0000_t66" style="position:absolute;margin-left:150.35pt;margin-top:160.6pt;width:56.6pt;height:3.6pt;rotation:-10269267fd;flip:y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" adj="687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6F331500" wp14:editId="15B99AC3">
                <wp:simplePos x="0" y="0"/>
                <wp:positionH relativeFrom="column">
                  <wp:posOffset>4086860</wp:posOffset>
                </wp:positionH>
                <wp:positionV relativeFrom="paragraph">
                  <wp:posOffset>2251710</wp:posOffset>
                </wp:positionV>
                <wp:extent cx="266700" cy="45719"/>
                <wp:effectExtent l="0" t="0" r="19050" b="12065"/>
                <wp:wrapNone/>
                <wp:docPr id="30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67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3469B" id="Left Arrow 23" o:spid="_x0000_s1026" type="#_x0000_t66" style="position:absolute;margin-left:321.8pt;margin-top:177.3pt;width:21pt;height:3.6pt;flip:y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" adj="1851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6F331500" wp14:editId="15B99AC3">
                <wp:simplePos x="0" y="0"/>
                <wp:positionH relativeFrom="column">
                  <wp:posOffset>5450840</wp:posOffset>
                </wp:positionH>
                <wp:positionV relativeFrom="paragraph">
                  <wp:posOffset>1878964</wp:posOffset>
                </wp:positionV>
                <wp:extent cx="312420" cy="45719"/>
                <wp:effectExtent l="0" t="0" r="11430" b="12065"/>
                <wp:wrapNone/>
                <wp:docPr id="304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242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095DB" id="Left Arrow 23" o:spid="_x0000_s1026" type="#_x0000_t66" style="position:absolute;margin-left:429.2pt;margin-top:147.95pt;width:24.6pt;height:3.6pt;flip:y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" adj="1580" fillcolor="red" strokecolor="red" strokeweight="2pt"/>
            </w:pict>
          </mc:Fallback>
        </mc:AlternateContent>
      </w:r>
      <w:r w:rsidR="002E4552">
        <w:rPr>
          <w:lang w:val="en-MY"/>
        </w:rPr>
        <w:tab/>
        <w:t>untuk hapus.</w:t>
      </w:r>
      <w:r w:rsidR="00D452B8" w:rsidRPr="00D452B8">
        <w:rPr>
          <w:noProof/>
        </w:rPr>
        <w:t xml:space="preserve"> 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rPr>
          <w:lang w:val="en-MY"/>
        </w:rPr>
        <w:t xml:space="preserve">Di tab konfigurasi </w:t>
      </w:r>
      <w:r>
        <w:rPr>
          <w:b/>
          <w:bCs/>
          <w:lang w:val="en-MY"/>
        </w:rPr>
        <w:t xml:space="preserve">Cuti Umum, </w:t>
      </w:r>
      <w:r>
        <w:rPr>
          <w:lang w:val="en-MY"/>
        </w:rPr>
        <w:t xml:space="preserve">klik butang </w:t>
      </w:r>
      <w:r>
        <w:rPr>
          <w:noProof/>
        </w:rPr>
        <w:drawing>
          <wp:inline distT="0" distB="0" distL="114300" distR="114300">
            <wp:extent cx="838200" cy="323850"/>
            <wp:effectExtent l="0" t="0" r="0" b="0"/>
            <wp:docPr id="265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16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MY"/>
        </w:rPr>
        <w:t xml:space="preserve"> untuk </w:t>
      </w:r>
      <w:r>
        <w:rPr>
          <w:b/>
          <w:bCs/>
          <w:lang w:val="en-MY"/>
        </w:rPr>
        <w:t>tambah</w:t>
      </w:r>
      <w:r>
        <w:rPr>
          <w:lang w:val="en-MY"/>
        </w:rPr>
        <w:t xml:space="preserve"> cuti umum.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46045B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566AE3B" wp14:editId="2F3709AB">
                <wp:simplePos x="0" y="0"/>
                <wp:positionH relativeFrom="column">
                  <wp:posOffset>3372427</wp:posOffset>
                </wp:positionH>
                <wp:positionV relativeFrom="paragraph">
                  <wp:posOffset>1307003</wp:posOffset>
                </wp:positionV>
                <wp:extent cx="1337945" cy="299259"/>
                <wp:effectExtent l="0" t="0" r="0" b="5715"/>
                <wp:wrapNone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Tambah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395" o:spid="_x0000_s1142" type="#_x0000_t202" style="position:absolute;left:0;text-align:left;margin-left:265.55pt;margin-top:102.9pt;width:105.35pt;height:23.5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Tambah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66AE3B" wp14:editId="2F3709AB">
                <wp:simplePos x="0" y="0"/>
                <wp:positionH relativeFrom="column">
                  <wp:posOffset>2839778</wp:posOffset>
                </wp:positionH>
                <wp:positionV relativeFrom="paragraph">
                  <wp:posOffset>200602</wp:posOffset>
                </wp:positionV>
                <wp:extent cx="1337945" cy="299259"/>
                <wp:effectExtent l="0" t="0" r="0" b="5715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Tab Cuti Umum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394" o:spid="_x0000_s1143" type="#_x0000_t202" style="position:absolute;left:0;text-align:left;margin-left:223.6pt;margin-top:15.8pt;width:105.35pt;height:23.5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Tab Cuti Umum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6F331500" wp14:editId="15B99AC3">
                <wp:simplePos x="0" y="0"/>
                <wp:positionH relativeFrom="column">
                  <wp:posOffset>4079875</wp:posOffset>
                </wp:positionH>
                <wp:positionV relativeFrom="paragraph">
                  <wp:posOffset>1042035</wp:posOffset>
                </wp:positionV>
                <wp:extent cx="555580" cy="56988"/>
                <wp:effectExtent l="0" t="171450" r="0" b="172085"/>
                <wp:wrapNone/>
                <wp:docPr id="30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15869">
                          <a:off x="0" y="0"/>
                          <a:ext cx="555580" cy="56988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A949F" id="Left Arrow 23" o:spid="_x0000_s1026" type="#_x0000_t66" style="position:absolute;margin-left:321.25pt;margin-top:82.05pt;width:43.75pt;height:4.5pt;rotation:9410827fd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" adj="1108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6F331500" wp14:editId="15B99AC3">
                <wp:simplePos x="0" y="0"/>
                <wp:positionH relativeFrom="column">
                  <wp:posOffset>1442720</wp:posOffset>
                </wp:positionH>
                <wp:positionV relativeFrom="paragraph">
                  <wp:posOffset>343535</wp:posOffset>
                </wp:positionV>
                <wp:extent cx="1348740" cy="45719"/>
                <wp:effectExtent l="0" t="0" r="22860" b="12065"/>
                <wp:wrapNone/>
                <wp:docPr id="30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487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862B" id="Left Arrow 23" o:spid="_x0000_s1026" type="#_x0000_t66" style="position:absolute;margin-left:113.6pt;margin-top:27.05pt;width:106.2pt;height:3.6pt;flip:y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" adj="366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176520" cy="1640205"/>
            <wp:effectExtent l="0" t="0" r="5080" b="0"/>
            <wp:docPr id="264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15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76754" cy="164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lastRenderedPageBreak/>
        <w:t xml:space="preserve">Setelah klik , </w:t>
      </w:r>
      <w:r>
        <w:rPr>
          <w:lang w:val="en-MY"/>
        </w:rPr>
        <w:t xml:space="preserve">popup berikut </w:t>
      </w:r>
      <w:r>
        <w:t xml:space="preserve">akan terpapar. </w:t>
      </w:r>
      <w:r>
        <w:rPr>
          <w:lang w:val="en-MY"/>
        </w:rPr>
        <w:t xml:space="preserve">Tambah maklumat berkaitan dan Klik </w:t>
      </w:r>
      <w:r>
        <w:rPr>
          <w:b/>
          <w:bCs/>
          <w:lang w:val="en-MY"/>
        </w:rPr>
        <w:t>Simpan</w:t>
      </w:r>
      <w:r>
        <w:rPr>
          <w:lang w:val="en-MY"/>
        </w:rPr>
        <w:t>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46045B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566AE3B" wp14:editId="2F3709AB">
                <wp:simplePos x="0" y="0"/>
                <wp:positionH relativeFrom="column">
                  <wp:posOffset>2989580</wp:posOffset>
                </wp:positionH>
                <wp:positionV relativeFrom="paragraph">
                  <wp:posOffset>2156806</wp:posOffset>
                </wp:positionV>
                <wp:extent cx="1337945" cy="299259"/>
                <wp:effectExtent l="0" t="0" r="0" b="5715"/>
                <wp:wrapNone/>
                <wp:docPr id="399" name="Text Box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right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399" o:spid="_x0000_s1144" type="#_x0000_t202" style="position:absolute;left:0;text-align:left;margin-left:235.4pt;margin-top:169.85pt;width:105.35pt;height:23.5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right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Simpan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6F331500" wp14:editId="15B99AC3">
                <wp:simplePos x="0" y="0"/>
                <wp:positionH relativeFrom="column">
                  <wp:posOffset>4386117</wp:posOffset>
                </wp:positionH>
                <wp:positionV relativeFrom="paragraph">
                  <wp:posOffset>2265103</wp:posOffset>
                </wp:positionV>
                <wp:extent cx="896389" cy="45719"/>
                <wp:effectExtent l="0" t="0" r="18415" b="12065"/>
                <wp:wrapNone/>
                <wp:docPr id="31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96389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94FE" id="Left Arrow 23" o:spid="_x0000_s1026" type="#_x0000_t66" style="position:absolute;margin-left:345.35pt;margin-top:178.35pt;width:70.6pt;height:3.6pt;rotation:180;flip:y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" adj="551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566AE3B" wp14:editId="2F3709AB">
                <wp:simplePos x="0" y="0"/>
                <wp:positionH relativeFrom="column">
                  <wp:posOffset>703579</wp:posOffset>
                </wp:positionH>
                <wp:positionV relativeFrom="paragraph">
                  <wp:posOffset>2373168</wp:posOffset>
                </wp:positionV>
                <wp:extent cx="1629295" cy="299259"/>
                <wp:effectExtent l="0" t="0" r="9525" b="5715"/>
                <wp:wrapNone/>
                <wp:docPr id="398" name="Text Box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929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Isi Maklumat Berkaitan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398" o:spid="_x0000_s1145" type="#_x0000_t202" style="position:absolute;left:0;text-align:left;margin-left:55.4pt;margin-top:186.85pt;width:128.3pt;height:23.5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Isi Maklumat Berkaitan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6F331500" wp14:editId="15B99AC3">
                <wp:simplePos x="0" y="0"/>
                <wp:positionH relativeFrom="column">
                  <wp:posOffset>1320484</wp:posOffset>
                </wp:positionH>
                <wp:positionV relativeFrom="paragraph">
                  <wp:posOffset>2142173</wp:posOffset>
                </wp:positionV>
                <wp:extent cx="350840" cy="45719"/>
                <wp:effectExtent l="317" t="0" r="11748" b="11747"/>
                <wp:wrapNone/>
                <wp:docPr id="310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508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D617E" id="Left Arrow 23" o:spid="_x0000_s1026" type="#_x0000_t66" style="position:absolute;margin-left:104pt;margin-top:168.7pt;width:27.65pt;height:3.6pt;rotation:-90;flip:y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" adj="1407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686425" cy="2733675"/>
            <wp:effectExtent l="0" t="0" r="9525" b="9525"/>
            <wp:docPr id="267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16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t xml:space="preserve">Klik butang </w:t>
      </w:r>
      <w:r>
        <w:rPr>
          <w:b/>
          <w:bCs/>
        </w:rPr>
        <w:t>YA</w:t>
      </w:r>
      <w:r>
        <w:t xml:space="preserve">  untuk meneruskan proses pen</w:t>
      </w:r>
      <w:r>
        <w:rPr>
          <w:lang w:val="en-MY"/>
        </w:rPr>
        <w:t>ambahan</w:t>
      </w:r>
      <w:r>
        <w:t>.</w:t>
      </w:r>
      <w:r w:rsidR="00D452B8" w:rsidRPr="00D452B8">
        <w:rPr>
          <w:noProof/>
        </w:rPr>
        <w:t xml:space="preserve"> 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tabs>
          <w:tab w:val="left" w:pos="1181"/>
        </w:tabs>
        <w:spacing w:before="1"/>
        <w:ind w:left="819"/>
      </w:pPr>
      <w:r>
        <w:rPr>
          <w:noProof/>
        </w:rPr>
        <w:drawing>
          <wp:inline distT="0" distB="0" distL="114300" distR="114300">
            <wp:extent cx="4143375" cy="2905125"/>
            <wp:effectExtent l="0" t="0" r="9525" b="9525"/>
            <wp:docPr id="294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18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D452B8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F331500" wp14:editId="15B99AC3">
                <wp:simplePos x="0" y="0"/>
                <wp:positionH relativeFrom="column">
                  <wp:posOffset>2410460</wp:posOffset>
                </wp:positionH>
                <wp:positionV relativeFrom="paragraph">
                  <wp:posOffset>90806</wp:posOffset>
                </wp:positionV>
                <wp:extent cx="563880" cy="45719"/>
                <wp:effectExtent l="0" t="152400" r="0" b="145415"/>
                <wp:wrapNone/>
                <wp:docPr id="312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4166">
                          <a:off x="0" y="0"/>
                          <a:ext cx="5638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55FDD" id="Left Arrow 23" o:spid="_x0000_s1026" type="#_x0000_t66" style="position:absolute;margin-left:189.8pt;margin-top:7.15pt;width:44.4pt;height:3.6pt;rotation:1948785fd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" adj="876" fillcolor="red" strokecolor="red" strokeweight="2pt"/>
            </w:pict>
          </mc:Fallback>
        </mc:AlternateContent>
      </w:r>
    </w:p>
    <w:p w:rsidR="00F153C3" w:rsidRDefault="0046045B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1" locked="0" layoutInCell="1" allowOverlap="1" wp14:anchorId="6566AE3B" wp14:editId="2F3709AB">
                <wp:simplePos x="0" y="0"/>
                <wp:positionH relativeFrom="column">
                  <wp:posOffset>2715087</wp:posOffset>
                </wp:positionH>
                <wp:positionV relativeFrom="paragraph">
                  <wp:posOffset>10910</wp:posOffset>
                </wp:positionV>
                <wp:extent cx="913996" cy="299259"/>
                <wp:effectExtent l="0" t="0" r="635" b="5715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996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Ya!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00" o:spid="_x0000_s1146" type="#_x0000_t202" style="position:absolute;left:0;text-align:left;margin-left:213.8pt;margin-top:.85pt;width:71.95pt;height:23.55pt;z-index:-2513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Ya!</w:t>
                      </w:r>
                    </w:p>
                  </w:txbxContent>
                </v:textbox>
              </v:shape>
            </w:pict>
          </mc:Fallback>
        </mc:AlternateConten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lastRenderedPageBreak/>
        <w:t xml:space="preserve">Seterusnya popup Berjaya dipaparkan klik butang </w:t>
      </w:r>
      <w:r>
        <w:rPr>
          <w:b/>
          <w:bCs/>
        </w:rPr>
        <w:t>OK</w:t>
      </w:r>
      <w:r>
        <w:t>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46045B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566AE3B" wp14:editId="2F3709AB">
                <wp:simplePos x="0" y="0"/>
                <wp:positionH relativeFrom="column">
                  <wp:posOffset>3762318</wp:posOffset>
                </wp:positionH>
                <wp:positionV relativeFrom="paragraph">
                  <wp:posOffset>1732857</wp:posOffset>
                </wp:positionV>
                <wp:extent cx="747799" cy="299259"/>
                <wp:effectExtent l="0" t="0" r="0" b="5715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799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01" o:spid="_x0000_s1147" type="#_x0000_t202" style="position:absolute;left:0;text-align:left;margin-left:296.25pt;margin-top:136.45pt;width:58.9pt;height:23.5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6F331500" wp14:editId="15B99AC3">
                <wp:simplePos x="0" y="0"/>
                <wp:positionH relativeFrom="column">
                  <wp:posOffset>3302000</wp:posOffset>
                </wp:positionH>
                <wp:positionV relativeFrom="paragraph">
                  <wp:posOffset>1859915</wp:posOffset>
                </wp:positionV>
                <wp:extent cx="388620" cy="52705"/>
                <wp:effectExtent l="0" t="0" r="11430" b="23495"/>
                <wp:wrapNone/>
                <wp:docPr id="31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88620" cy="5270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42FF6" id="Left Arrow 23" o:spid="_x0000_s1026" type="#_x0000_t66" style="position:absolute;margin-left:260pt;margin-top:146.45pt;width:30.6pt;height:4.15pt;flip:y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" adj="1465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400550" cy="2152650"/>
            <wp:effectExtent l="0" t="0" r="0" b="0"/>
            <wp:docPr id="297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18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rPr>
          <w:lang w:val="en-MY"/>
        </w:rPr>
        <w:t xml:space="preserve">Untuk </w:t>
      </w:r>
      <w:r>
        <w:rPr>
          <w:b/>
          <w:bCs/>
          <w:lang w:val="en-MY"/>
        </w:rPr>
        <w:t>kemaskini</w:t>
      </w:r>
      <w:r>
        <w:rPr>
          <w:lang w:val="en-MY"/>
        </w:rPr>
        <w:t xml:space="preserve"> maklumat </w:t>
      </w:r>
      <w:proofErr w:type="gramStart"/>
      <w:r>
        <w:rPr>
          <w:lang w:val="en-MY"/>
        </w:rPr>
        <w:t>cuti ,</w:t>
      </w:r>
      <w:proofErr w:type="gramEnd"/>
      <w:r>
        <w:rPr>
          <w:lang w:val="en-MY"/>
        </w:rPr>
        <w:t xml:space="preserve"> klik butang </w:t>
      </w:r>
      <w:r>
        <w:rPr>
          <w:noProof/>
        </w:rPr>
        <w:drawing>
          <wp:inline distT="0" distB="0" distL="114300" distR="114300">
            <wp:extent cx="914400" cy="295275"/>
            <wp:effectExtent l="0" t="0" r="0" b="9525"/>
            <wp:docPr id="270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16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MY"/>
        </w:rPr>
        <w:t>untuk kemaskini cuti umum.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46045B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566AE3B" wp14:editId="2F3709AB">
                <wp:simplePos x="0" y="0"/>
                <wp:positionH relativeFrom="column">
                  <wp:posOffset>2873664</wp:posOffset>
                </wp:positionH>
                <wp:positionV relativeFrom="paragraph">
                  <wp:posOffset>457200</wp:posOffset>
                </wp:positionV>
                <wp:extent cx="1337945" cy="299259"/>
                <wp:effectExtent l="0" t="0" r="0" b="5715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right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Kemaskini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03" o:spid="_x0000_s1148" type="#_x0000_t202" style="position:absolute;left:0;text-align:left;margin-left:226.25pt;margin-top:36pt;width:105.35pt;height:23.5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right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Kemaskini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566AE3B" wp14:editId="2F3709AB">
                <wp:simplePos x="0" y="0"/>
                <wp:positionH relativeFrom="column">
                  <wp:posOffset>1667856</wp:posOffset>
                </wp:positionH>
                <wp:positionV relativeFrom="paragraph">
                  <wp:posOffset>1479895</wp:posOffset>
                </wp:positionV>
                <wp:extent cx="2385752" cy="257695"/>
                <wp:effectExtent l="0" t="0" r="0" b="9525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752" cy="257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045B" w:rsidRPr="0011682B" w:rsidRDefault="0046045B" w:rsidP="0046045B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pada maklumat berkaitan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02" o:spid="_x0000_s1149" type="#_x0000_t202" style="position:absolute;left:0;text-align:left;margin-left:131.35pt;margin-top:116.55pt;width:187.85pt;height:20.3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" fillcolor="white [3201]" stroked="f" strokeweight=".5pt">
                <v:textbox>
                  <w:txbxContent>
                    <w:p w:rsidR="0046045B" w:rsidRPr="0011682B" w:rsidRDefault="0046045B" w:rsidP="0046045B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pada maklumat berkaitan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F331500" wp14:editId="15B99AC3">
                <wp:simplePos x="0" y="0"/>
                <wp:positionH relativeFrom="column">
                  <wp:posOffset>2342515</wp:posOffset>
                </wp:positionH>
                <wp:positionV relativeFrom="paragraph">
                  <wp:posOffset>1364615</wp:posOffset>
                </wp:positionV>
                <wp:extent cx="263800" cy="45719"/>
                <wp:effectExtent l="0" t="95250" r="3175" b="88265"/>
                <wp:wrapNone/>
                <wp:docPr id="31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30570">
                          <a:off x="0" y="0"/>
                          <a:ext cx="2638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94110" id="Left Arrow 23" o:spid="_x0000_s1026" type="#_x0000_t66" style="position:absolute;margin-left:184.45pt;margin-top:107.45pt;width:20.75pt;height:3.6pt;rotation:2654831fd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" adj="1872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6F331500" wp14:editId="15B99AC3">
                <wp:simplePos x="0" y="0"/>
                <wp:positionH relativeFrom="column">
                  <wp:posOffset>4274820</wp:posOffset>
                </wp:positionH>
                <wp:positionV relativeFrom="paragraph">
                  <wp:posOffset>587375</wp:posOffset>
                </wp:positionV>
                <wp:extent cx="868680" cy="45719"/>
                <wp:effectExtent l="0" t="0" r="26670" b="12065"/>
                <wp:wrapNone/>
                <wp:docPr id="314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88CC4" id="Left Arrow 23" o:spid="_x0000_s1026" type="#_x0000_t66" style="position:absolute;margin-left:336.6pt;margin-top:46.25pt;width:68.4pt;height:3.6pt;rotation:180;flip:y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" adj="56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638165" cy="1751965"/>
            <wp:effectExtent l="0" t="0" r="635" b="635"/>
            <wp:docPr id="268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16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t xml:space="preserve">Setelah klik , popup berikut akan terpapar. </w:t>
      </w:r>
      <w:r>
        <w:rPr>
          <w:lang w:val="en-MY"/>
        </w:rPr>
        <w:t>Kemaskini</w:t>
      </w:r>
      <w:r>
        <w:t xml:space="preserve"> maklumat berkaitan dan Klik </w:t>
      </w:r>
      <w:r>
        <w:rPr>
          <w:b/>
          <w:bCs/>
        </w:rPr>
        <w:t>Simpan</w:t>
      </w:r>
      <w:r>
        <w:t>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648B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566AE3B" wp14:editId="2F3709AB">
                <wp:simplePos x="0" y="0"/>
                <wp:positionH relativeFrom="column">
                  <wp:posOffset>3679132</wp:posOffset>
                </wp:positionH>
                <wp:positionV relativeFrom="paragraph">
                  <wp:posOffset>2047298</wp:posOffset>
                </wp:positionV>
                <wp:extent cx="1005840" cy="299085"/>
                <wp:effectExtent l="0" t="0" r="3810" b="5715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2648BE">
                            <w:pPr>
                              <w:jc w:val="right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05" o:spid="_x0000_s1150" type="#_x0000_t202" style="position:absolute;left:0;text-align:left;margin-left:289.7pt;margin-top:161.2pt;width:79.2pt;height:23.5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" fillcolor="white [3201]" stroked="f" strokeweight=".5pt">
                <v:textbox>
                  <w:txbxContent>
                    <w:p w:rsidR="002648BE" w:rsidRPr="0011682B" w:rsidRDefault="002648BE" w:rsidP="002648BE">
                      <w:pPr>
                        <w:jc w:val="right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Simpan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6F331500" wp14:editId="15B99AC3">
                <wp:simplePos x="0" y="0"/>
                <wp:positionH relativeFrom="column">
                  <wp:posOffset>4685375</wp:posOffset>
                </wp:positionH>
                <wp:positionV relativeFrom="paragraph">
                  <wp:posOffset>2188903</wp:posOffset>
                </wp:positionV>
                <wp:extent cx="561109" cy="45719"/>
                <wp:effectExtent l="0" t="0" r="10795" b="12065"/>
                <wp:wrapNone/>
                <wp:docPr id="31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561109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1A6E8" id="Left Arrow 23" o:spid="_x0000_s1026" type="#_x0000_t66" style="position:absolute;margin-left:368.95pt;margin-top:172.35pt;width:44.2pt;height:3.6pt;rotation:180;flip:y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" adj="88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566AE3B" wp14:editId="2F3709AB">
                <wp:simplePos x="0" y="0"/>
                <wp:positionH relativeFrom="column">
                  <wp:posOffset>1160434</wp:posOffset>
                </wp:positionH>
                <wp:positionV relativeFrom="paragraph">
                  <wp:posOffset>2233643</wp:posOffset>
                </wp:positionV>
                <wp:extent cx="2027902" cy="299259"/>
                <wp:effectExtent l="0" t="0" r="0" b="5715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7902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2648BE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emaskini maklumat berkaitan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04" o:spid="_x0000_s1151" type="#_x0000_t202" style="position:absolute;left:0;text-align:left;margin-left:91.35pt;margin-top:175.9pt;width:159.7pt;height:23.5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" fillcolor="white [3201]" stroked="f" strokeweight=".5pt">
                <v:textbox>
                  <w:txbxContent>
                    <w:p w:rsidR="002648BE" w:rsidRPr="0011682B" w:rsidRDefault="002648BE" w:rsidP="002648BE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</w:t>
                      </w:r>
                      <w:r>
                        <w:rPr>
                          <w:color w:val="FF0000"/>
                          <w:lang w:val="en-MY"/>
                        </w:rPr>
                        <w:t>emaskini maklumat berkaitan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6F331500" wp14:editId="15B99AC3">
                <wp:simplePos x="0" y="0"/>
                <wp:positionH relativeFrom="column">
                  <wp:posOffset>1910874</wp:posOffset>
                </wp:positionH>
                <wp:positionV relativeFrom="paragraph">
                  <wp:posOffset>1986122</wp:posOffset>
                </wp:positionV>
                <wp:extent cx="358458" cy="45719"/>
                <wp:effectExtent l="4127" t="0" r="26988" b="26987"/>
                <wp:wrapNone/>
                <wp:docPr id="31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8458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B99EB" id="Left Arrow 23" o:spid="_x0000_s1026" type="#_x0000_t66" style="position:absolute;margin-left:150.45pt;margin-top:156.4pt;width:28.25pt;height:3.6pt;rotation:90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" adj="1377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667375" cy="2695575"/>
            <wp:effectExtent l="0" t="0" r="9525" b="9525"/>
            <wp:docPr id="269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16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rPr>
          <w:lang w:val="en-MY"/>
        </w:rPr>
        <w:lastRenderedPageBreak/>
        <w:t xml:space="preserve">Untuk </w:t>
      </w:r>
      <w:r w:rsidRPr="002648BE">
        <w:rPr>
          <w:b/>
          <w:lang w:val="en-MY"/>
        </w:rPr>
        <w:t>H</w:t>
      </w:r>
      <w:r>
        <w:rPr>
          <w:b/>
          <w:bCs/>
          <w:lang w:val="en-MY"/>
        </w:rPr>
        <w:t>apus</w:t>
      </w:r>
      <w:r>
        <w:rPr>
          <w:lang w:val="en-MY"/>
        </w:rPr>
        <w:t xml:space="preserve"> maklumat </w:t>
      </w:r>
      <w:proofErr w:type="gramStart"/>
      <w:r>
        <w:rPr>
          <w:lang w:val="en-MY"/>
        </w:rPr>
        <w:t>cuti ,</w:t>
      </w:r>
      <w:proofErr w:type="gramEnd"/>
      <w:r>
        <w:rPr>
          <w:lang w:val="en-MY"/>
        </w:rPr>
        <w:t xml:space="preserve"> klik butang </w:t>
      </w:r>
      <w:r>
        <w:rPr>
          <w:noProof/>
        </w:rPr>
        <w:drawing>
          <wp:inline distT="0" distB="0" distL="114300" distR="114300">
            <wp:extent cx="676275" cy="314325"/>
            <wp:effectExtent l="0" t="0" r="9525" b="9525"/>
            <wp:docPr id="272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16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MY"/>
        </w:rPr>
        <w:t>untuk hapus maklumat cuti umum.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648B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566AE3B" wp14:editId="2F3709AB">
                <wp:simplePos x="0" y="0"/>
                <wp:positionH relativeFrom="column">
                  <wp:posOffset>3480088</wp:posOffset>
                </wp:positionH>
                <wp:positionV relativeFrom="paragraph">
                  <wp:posOffset>485948</wp:posOffset>
                </wp:positionV>
                <wp:extent cx="1337945" cy="299259"/>
                <wp:effectExtent l="0" t="0" r="0" b="5715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2648BE">
                            <w:pPr>
                              <w:jc w:val="right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07" o:spid="_x0000_s1152" type="#_x0000_t202" style="position:absolute;left:0;text-align:left;margin-left:274pt;margin-top:38.25pt;width:105.35pt;height:23.5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" fillcolor="white [3201]" stroked="f" strokeweight=".5pt">
                <v:textbox>
                  <w:txbxContent>
                    <w:p w:rsidR="002648BE" w:rsidRPr="0011682B" w:rsidRDefault="002648BE" w:rsidP="002648BE">
                      <w:pPr>
                        <w:jc w:val="right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Hapus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566AE3B" wp14:editId="2F3709AB">
                <wp:simplePos x="0" y="0"/>
                <wp:positionH relativeFrom="column">
                  <wp:posOffset>1335347</wp:posOffset>
                </wp:positionH>
                <wp:positionV relativeFrom="paragraph">
                  <wp:posOffset>1467140</wp:posOffset>
                </wp:positionV>
                <wp:extent cx="2535381" cy="257694"/>
                <wp:effectExtent l="0" t="0" r="0" b="9525"/>
                <wp:wrapNone/>
                <wp:docPr id="406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5381" cy="257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2648BE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pada maklumat berkaitan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06" o:spid="_x0000_s1153" type="#_x0000_t202" style="position:absolute;left:0;text-align:left;margin-left:105.15pt;margin-top:115.5pt;width:199.65pt;height:20.3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" fillcolor="white [3201]" stroked="f" strokeweight=".5pt">
                <v:textbox>
                  <w:txbxContent>
                    <w:p w:rsidR="002648BE" w:rsidRPr="0011682B" w:rsidRDefault="002648BE" w:rsidP="002648BE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pada maklumat berkaitan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6F331500" wp14:editId="15B99AC3">
                <wp:simplePos x="0" y="0"/>
                <wp:positionH relativeFrom="column">
                  <wp:posOffset>2101557</wp:posOffset>
                </wp:positionH>
                <wp:positionV relativeFrom="paragraph">
                  <wp:posOffset>1344462</wp:posOffset>
                </wp:positionV>
                <wp:extent cx="357427" cy="45719"/>
                <wp:effectExtent l="0" t="114300" r="5080" b="107315"/>
                <wp:wrapNone/>
                <wp:docPr id="31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4200" flipV="1">
                          <a:off x="0" y="0"/>
                          <a:ext cx="357427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2ABEC" id="Left Arrow 23" o:spid="_x0000_s1026" type="#_x0000_t66" style="position:absolute;margin-left:165.5pt;margin-top:105.85pt;width:28.15pt;height:3.6pt;rotation:-2232812fd;flip:y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" adj="1381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F331500" wp14:editId="15B99AC3">
                <wp:simplePos x="0" y="0"/>
                <wp:positionH relativeFrom="column">
                  <wp:posOffset>4831080</wp:posOffset>
                </wp:positionH>
                <wp:positionV relativeFrom="paragraph">
                  <wp:posOffset>609600</wp:posOffset>
                </wp:positionV>
                <wp:extent cx="868680" cy="45719"/>
                <wp:effectExtent l="0" t="0" r="26670" b="12065"/>
                <wp:wrapNone/>
                <wp:docPr id="31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716B" id="Left Arrow 23" o:spid="_x0000_s1026" type="#_x0000_t66" style="position:absolute;margin-left:380.4pt;margin-top:48pt;width:68.4pt;height:3.6pt;rotation:180;flip:y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" adj="56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762625" cy="1751965"/>
            <wp:effectExtent l="0" t="0" r="9525" b="635"/>
            <wp:docPr id="273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16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rPr>
          <w:lang w:val="en-MY"/>
        </w:rPr>
        <w:t xml:space="preserve">Di tab konfigurasi </w:t>
      </w:r>
      <w:r>
        <w:rPr>
          <w:b/>
          <w:bCs/>
          <w:lang w:val="en-MY"/>
        </w:rPr>
        <w:t xml:space="preserve">Waktu </w:t>
      </w:r>
      <w:proofErr w:type="gramStart"/>
      <w:r>
        <w:rPr>
          <w:b/>
          <w:bCs/>
          <w:lang w:val="en-MY"/>
        </w:rPr>
        <w:t>Bekerja</w:t>
      </w:r>
      <w:r>
        <w:rPr>
          <w:lang w:val="en-MY"/>
        </w:rPr>
        <w:t xml:space="preserve">  Klik</w:t>
      </w:r>
      <w:proofErr w:type="gramEnd"/>
      <w:r>
        <w:rPr>
          <w:lang w:val="en-MY"/>
        </w:rPr>
        <w:t xml:space="preserve"> butang </w:t>
      </w:r>
      <w:r>
        <w:rPr>
          <w:noProof/>
        </w:rPr>
        <w:drawing>
          <wp:inline distT="0" distB="0" distL="114300" distR="114300">
            <wp:extent cx="838200" cy="323850"/>
            <wp:effectExtent l="0" t="0" r="0" b="0"/>
            <wp:docPr id="275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16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MY"/>
        </w:rPr>
        <w:t xml:space="preserve"> untuk</w:t>
      </w:r>
      <w:r>
        <w:rPr>
          <w:b/>
          <w:bCs/>
          <w:lang w:val="en-MY"/>
        </w:rPr>
        <w:t xml:space="preserve"> tambah</w:t>
      </w:r>
      <w:r>
        <w:rPr>
          <w:lang w:val="en-MY"/>
        </w:rPr>
        <w:t xml:space="preserve"> waktu bekerja.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648B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566AE3B" wp14:editId="2F3709AB">
                <wp:simplePos x="0" y="0"/>
                <wp:positionH relativeFrom="column">
                  <wp:posOffset>3022370</wp:posOffset>
                </wp:positionH>
                <wp:positionV relativeFrom="paragraph">
                  <wp:posOffset>205914</wp:posOffset>
                </wp:positionV>
                <wp:extent cx="1537854" cy="299259"/>
                <wp:effectExtent l="0" t="0" r="5715" b="5715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7854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2648BE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Tab Waktu Bekerja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08" o:spid="_x0000_s1154" type="#_x0000_t202" style="position:absolute;left:0;text-align:left;margin-left:238pt;margin-top:16.2pt;width:121.1pt;height:23.5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" fillcolor="white [3201]" stroked="f" strokeweight=".5pt">
                <v:textbox>
                  <w:txbxContent>
                    <w:p w:rsidR="002648BE" w:rsidRPr="0011682B" w:rsidRDefault="002648BE" w:rsidP="002648BE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Tab Waktu Bekerja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566AE3B" wp14:editId="2F3709AB">
                <wp:simplePos x="0" y="0"/>
                <wp:positionH relativeFrom="column">
                  <wp:posOffset>2541155</wp:posOffset>
                </wp:positionH>
                <wp:positionV relativeFrom="paragraph">
                  <wp:posOffset>564630</wp:posOffset>
                </wp:positionV>
                <wp:extent cx="1337945" cy="299259"/>
                <wp:effectExtent l="0" t="0" r="0" b="5715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2648BE">
                            <w:pPr>
                              <w:jc w:val="right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Tambah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09" o:spid="_x0000_s1155" type="#_x0000_t202" style="position:absolute;left:0;text-align:left;margin-left:200.1pt;margin-top:44.45pt;width:105.35pt;height:23.5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" fillcolor="white [3201]" stroked="f" strokeweight=".5pt">
                <v:textbox>
                  <w:txbxContent>
                    <w:p w:rsidR="002648BE" w:rsidRPr="0011682B" w:rsidRDefault="002648BE" w:rsidP="002648BE">
                      <w:pPr>
                        <w:jc w:val="right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Tambah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F331500" wp14:editId="15B99AC3">
                <wp:simplePos x="0" y="0"/>
                <wp:positionH relativeFrom="column">
                  <wp:posOffset>2219960</wp:posOffset>
                </wp:positionH>
                <wp:positionV relativeFrom="paragraph">
                  <wp:posOffset>324485</wp:posOffset>
                </wp:positionV>
                <wp:extent cx="868680" cy="45719"/>
                <wp:effectExtent l="0" t="0" r="26670" b="12065"/>
                <wp:wrapNone/>
                <wp:docPr id="32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316D0" id="Left Arrow 23" o:spid="_x0000_s1026" type="#_x0000_t66" style="position:absolute;margin-left:174.8pt;margin-top:25.55pt;width:68.4pt;height:3.6pt;flip:y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" adj="568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6F331500" wp14:editId="15B99AC3">
                <wp:simplePos x="0" y="0"/>
                <wp:positionH relativeFrom="column">
                  <wp:posOffset>3893820</wp:posOffset>
                </wp:positionH>
                <wp:positionV relativeFrom="paragraph">
                  <wp:posOffset>700405</wp:posOffset>
                </wp:positionV>
                <wp:extent cx="868680" cy="45719"/>
                <wp:effectExtent l="0" t="0" r="26670" b="12065"/>
                <wp:wrapNone/>
                <wp:docPr id="320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FEDC9" id="Left Arrow 23" o:spid="_x0000_s1026" type="#_x0000_t66" style="position:absolute;margin-left:306.6pt;margin-top:55.15pt;width:68.4pt;height:3.6pt;rotation:180;flip:y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" adj="56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737225" cy="2111375"/>
            <wp:effectExtent l="0" t="0" r="15875" b="3175"/>
            <wp:docPr id="274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16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t xml:space="preserve">Setelah klik , popup berikut akan terpapar. Tambah maklumat </w:t>
      </w:r>
      <w:r w:rsidR="002648BE" w:rsidRPr="002648BE">
        <w:rPr>
          <w:b/>
        </w:rPr>
        <w:t>Waktu Bekerja</w:t>
      </w:r>
      <w:r>
        <w:t xml:space="preserve"> dan Klik </w:t>
      </w:r>
      <w:r>
        <w:rPr>
          <w:b/>
          <w:bCs/>
        </w:rPr>
        <w:t>Simpan</w:t>
      </w:r>
      <w:r>
        <w:t>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648B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566AE3B" wp14:editId="2F3709AB">
                <wp:simplePos x="0" y="0"/>
                <wp:positionH relativeFrom="column">
                  <wp:posOffset>3031144</wp:posOffset>
                </wp:positionH>
                <wp:positionV relativeFrom="paragraph">
                  <wp:posOffset>2523895</wp:posOffset>
                </wp:positionV>
                <wp:extent cx="1337945" cy="299259"/>
                <wp:effectExtent l="0" t="0" r="0" b="5715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2648BE">
                            <w:pPr>
                              <w:jc w:val="right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11" o:spid="_x0000_s1156" type="#_x0000_t202" style="position:absolute;left:0;text-align:left;margin-left:238.65pt;margin-top:198.75pt;width:105.35pt;height:23.5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" fillcolor="white [3201]" stroked="f" strokeweight=".5pt">
                <v:textbox>
                  <w:txbxContent>
                    <w:p w:rsidR="002648BE" w:rsidRPr="0011682B" w:rsidRDefault="002648BE" w:rsidP="002648BE">
                      <w:pPr>
                        <w:jc w:val="right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Simpan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566AE3B" wp14:editId="2F3709AB">
                <wp:simplePos x="0" y="0"/>
                <wp:positionH relativeFrom="column">
                  <wp:posOffset>562264</wp:posOffset>
                </wp:positionH>
                <wp:positionV relativeFrom="paragraph">
                  <wp:posOffset>2607021</wp:posOffset>
                </wp:positionV>
                <wp:extent cx="1820487" cy="299259"/>
                <wp:effectExtent l="0" t="0" r="8890" b="5715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487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2648BE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Isi maklumat waktu bekerja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10" o:spid="_x0000_s1157" type="#_x0000_t202" style="position:absolute;left:0;text-align:left;margin-left:44.25pt;margin-top:205.3pt;width:143.35pt;height:23.5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" fillcolor="white [3201]" stroked="f" strokeweight=".5pt">
                <v:textbox>
                  <w:txbxContent>
                    <w:p w:rsidR="002648BE" w:rsidRPr="0011682B" w:rsidRDefault="002648BE" w:rsidP="002648BE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Isi maklumat waktu bekerja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F331500" wp14:editId="15B99AC3">
                <wp:simplePos x="0" y="0"/>
                <wp:positionH relativeFrom="column">
                  <wp:posOffset>4345940</wp:posOffset>
                </wp:positionH>
                <wp:positionV relativeFrom="paragraph">
                  <wp:posOffset>2648586</wp:posOffset>
                </wp:positionV>
                <wp:extent cx="868680" cy="45719"/>
                <wp:effectExtent l="0" t="0" r="26670" b="12065"/>
                <wp:wrapNone/>
                <wp:docPr id="3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A736" id="Left Arrow 23" o:spid="_x0000_s1026" type="#_x0000_t66" style="position:absolute;margin-left:342.2pt;margin-top:208.55pt;width:68.4pt;height:3.6pt;rotation:180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" adj="568" fillcolor="red" strokecolor="red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6F331500" wp14:editId="15B99AC3">
                <wp:simplePos x="0" y="0"/>
                <wp:positionH relativeFrom="column">
                  <wp:posOffset>1277143</wp:posOffset>
                </wp:positionH>
                <wp:positionV relativeFrom="paragraph">
                  <wp:posOffset>2387443</wp:posOffset>
                </wp:positionV>
                <wp:extent cx="339410" cy="45719"/>
                <wp:effectExtent l="0" t="5398" r="17463" b="17462"/>
                <wp:wrapNone/>
                <wp:docPr id="322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3941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4015" id="Left Arrow 23" o:spid="_x0000_s1026" type="#_x0000_t66" style="position:absolute;margin-left:100.55pt;margin-top:188pt;width:26.75pt;height:3.6pt;rotation:-90;flip:y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" adj="1455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695950" cy="3076575"/>
            <wp:effectExtent l="0" t="0" r="0" b="9525"/>
            <wp:docPr id="281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16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rPr>
          <w:lang w:val="en-MY"/>
        </w:rPr>
        <w:lastRenderedPageBreak/>
        <w:t>Seterusnya, k</w:t>
      </w:r>
      <w:r>
        <w:t xml:space="preserve">lik butang </w:t>
      </w:r>
      <w:proofErr w:type="gramStart"/>
      <w:r>
        <w:rPr>
          <w:b/>
          <w:bCs/>
        </w:rPr>
        <w:t>YA</w:t>
      </w:r>
      <w:r>
        <w:t xml:space="preserve">  untuk</w:t>
      </w:r>
      <w:proofErr w:type="gramEnd"/>
      <w:r>
        <w:t xml:space="preserve"> meneruskan proses pen</w:t>
      </w:r>
      <w:r>
        <w:rPr>
          <w:lang w:val="en-MY"/>
        </w:rPr>
        <w:t>ambahan</w:t>
      </w:r>
      <w:r>
        <w:t>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648B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566AE3B" wp14:editId="2F3709AB">
                <wp:simplePos x="0" y="0"/>
                <wp:positionH relativeFrom="column">
                  <wp:posOffset>3746500</wp:posOffset>
                </wp:positionH>
                <wp:positionV relativeFrom="paragraph">
                  <wp:posOffset>2181572</wp:posOffset>
                </wp:positionV>
                <wp:extent cx="947651" cy="299085"/>
                <wp:effectExtent l="0" t="0" r="5080" b="5715"/>
                <wp:wrapNone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7651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2648BE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Ya!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12" o:spid="_x0000_s1158" type="#_x0000_t202" style="position:absolute;left:0;text-align:left;margin-left:295pt;margin-top:171.8pt;width:74.6pt;height:23.5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" fillcolor="white [3201]" stroked="f" strokeweight=".5pt">
                <v:textbox>
                  <w:txbxContent>
                    <w:p w:rsidR="002648BE" w:rsidRPr="0011682B" w:rsidRDefault="002648BE" w:rsidP="002648BE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Ya!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6F331500" wp14:editId="15B99AC3">
                <wp:simplePos x="0" y="0"/>
                <wp:positionH relativeFrom="column">
                  <wp:posOffset>2357120</wp:posOffset>
                </wp:positionH>
                <wp:positionV relativeFrom="paragraph">
                  <wp:posOffset>2301875</wp:posOffset>
                </wp:positionV>
                <wp:extent cx="1348740" cy="45719"/>
                <wp:effectExtent l="0" t="0" r="22860" b="12065"/>
                <wp:wrapNone/>
                <wp:docPr id="324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487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70B85" id="Left Arrow 23" o:spid="_x0000_s1026" type="#_x0000_t66" style="position:absolute;margin-left:185.6pt;margin-top:181.25pt;width:106.2pt;height:3.6pt;flip:y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" adj="366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352925" cy="2819400"/>
            <wp:effectExtent l="0" t="0" r="9525" b="0"/>
            <wp:docPr id="292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17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t xml:space="preserve">Seterusnya popup Berjaya dipaparkan klik butang </w:t>
      </w:r>
      <w:r>
        <w:rPr>
          <w:b/>
          <w:bCs/>
        </w:rPr>
        <w:t>OK</w:t>
      </w:r>
      <w:r>
        <w:t>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648B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566AE3B" wp14:editId="2F3709AB">
                <wp:simplePos x="0" y="0"/>
                <wp:positionH relativeFrom="column">
                  <wp:posOffset>3430155</wp:posOffset>
                </wp:positionH>
                <wp:positionV relativeFrom="paragraph">
                  <wp:posOffset>2335010</wp:posOffset>
                </wp:positionV>
                <wp:extent cx="739832" cy="299259"/>
                <wp:effectExtent l="0" t="0" r="3175" b="5715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832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2648BE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13" o:spid="_x0000_s1159" type="#_x0000_t202" style="position:absolute;left:0;text-align:left;margin-left:270.1pt;margin-top:183.85pt;width:58.25pt;height:23.5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" fillcolor="white [3201]" stroked="f" strokeweight=".5pt">
                <v:textbox>
                  <w:txbxContent>
                    <w:p w:rsidR="002648BE" w:rsidRPr="0011682B" w:rsidRDefault="002648BE" w:rsidP="002648BE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F331500" wp14:editId="15B99AC3">
                <wp:simplePos x="0" y="0"/>
                <wp:positionH relativeFrom="column">
                  <wp:posOffset>3042920</wp:posOffset>
                </wp:positionH>
                <wp:positionV relativeFrom="paragraph">
                  <wp:posOffset>2455544</wp:posOffset>
                </wp:positionV>
                <wp:extent cx="472440" cy="60325"/>
                <wp:effectExtent l="0" t="0" r="22860" b="15875"/>
                <wp:wrapNone/>
                <wp:docPr id="32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2440" cy="603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662BE" id="Left Arrow 23" o:spid="_x0000_s1026" type="#_x0000_t66" style="position:absolute;margin-left:239.6pt;margin-top:193.35pt;width:37.2pt;height:4.75pt;flip:y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" adj="1379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400550" cy="2867025"/>
            <wp:effectExtent l="0" t="0" r="0" b="9525"/>
            <wp:docPr id="293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17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lastRenderedPageBreak/>
        <w:t xml:space="preserve">Untuk </w:t>
      </w:r>
      <w:r>
        <w:rPr>
          <w:b/>
          <w:bCs/>
        </w:rPr>
        <w:t>kemaskini</w:t>
      </w:r>
      <w:r>
        <w:t xml:space="preserve"> </w:t>
      </w:r>
      <w:r>
        <w:rPr>
          <w:lang w:val="en-MY"/>
        </w:rPr>
        <w:t>waktu bekerja</w:t>
      </w:r>
      <w:r>
        <w:t xml:space="preserve"> , klik butang </w:t>
      </w:r>
      <w:r>
        <w:rPr>
          <w:noProof/>
        </w:rPr>
        <w:drawing>
          <wp:inline distT="0" distB="0" distL="114300" distR="114300">
            <wp:extent cx="914400" cy="295275"/>
            <wp:effectExtent l="0" t="0" r="0" b="9525"/>
            <wp:docPr id="284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16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untuk kemaskini cuti umum.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CD7B1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566AE3B" wp14:editId="2F3709AB">
                <wp:simplePos x="0" y="0"/>
                <wp:positionH relativeFrom="column">
                  <wp:posOffset>2940050</wp:posOffset>
                </wp:positionH>
                <wp:positionV relativeFrom="paragraph">
                  <wp:posOffset>355889</wp:posOffset>
                </wp:positionV>
                <wp:extent cx="1337945" cy="299259"/>
                <wp:effectExtent l="0" t="0" r="0" b="5715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48BE" w:rsidRPr="0011682B" w:rsidRDefault="002648BE" w:rsidP="00CD7B1E">
                            <w:pPr>
                              <w:jc w:val="right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 w:rsidR="00CD7B1E">
                              <w:rPr>
                                <w:color w:val="FF0000"/>
                                <w:lang w:val="en-MY"/>
                              </w:rPr>
                              <w:t>Kemaskini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14" o:spid="_x0000_s1160" type="#_x0000_t202" style="position:absolute;left:0;text-align:left;margin-left:231.5pt;margin-top:28pt;width:105.35pt;height:23.5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" fillcolor="white [3201]" stroked="f" strokeweight=".5pt">
                <v:textbox>
                  <w:txbxContent>
                    <w:p w:rsidR="002648BE" w:rsidRPr="0011682B" w:rsidRDefault="002648BE" w:rsidP="00CD7B1E">
                      <w:pPr>
                        <w:jc w:val="right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 w:rsidR="00CD7B1E">
                        <w:rPr>
                          <w:color w:val="FF0000"/>
                          <w:lang w:val="en-MY"/>
                        </w:rPr>
                        <w:t>Kemaskini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1460038</wp:posOffset>
                </wp:positionH>
                <wp:positionV relativeFrom="paragraph">
                  <wp:posOffset>206029</wp:posOffset>
                </wp:positionV>
                <wp:extent cx="689726" cy="257636"/>
                <wp:effectExtent l="0" t="0" r="15240" b="28575"/>
                <wp:wrapNone/>
                <wp:docPr id="415" name="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726" cy="257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52F9A" id="Rectangle 415" o:spid="_x0000_s1026" style="position:absolute;margin-left:114.95pt;margin-top:16.2pt;width:54.3pt;height:20.3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" filled="f" strokecolor="white [3212]" strokeweight="2pt"/>
            </w:pict>
          </mc:Fallback>
        </mc:AlternateContent>
      </w:r>
      <w:r w:rsidR="00D452B8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6F331500" wp14:editId="15B99AC3">
                <wp:simplePos x="0" y="0"/>
                <wp:positionH relativeFrom="column">
                  <wp:posOffset>4251960</wp:posOffset>
                </wp:positionH>
                <wp:positionV relativeFrom="paragraph">
                  <wp:posOffset>487045</wp:posOffset>
                </wp:positionV>
                <wp:extent cx="868680" cy="45719"/>
                <wp:effectExtent l="0" t="0" r="26670" b="12065"/>
                <wp:wrapNone/>
                <wp:docPr id="32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64D84" id="Left Arrow 23" o:spid="_x0000_s1026" type="#_x0000_t66" style="position:absolute;margin-left:334.8pt;margin-top:38.35pt;width:68.4pt;height:3.6pt;rotation:180;flip:y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" adj="56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613400" cy="1740535"/>
            <wp:effectExtent l="0" t="0" r="6350" b="12065"/>
            <wp:docPr id="286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17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t xml:space="preserve">Setelah klik , popup berikut akan terpapar. </w:t>
      </w:r>
      <w:r>
        <w:rPr>
          <w:lang w:val="en-MY"/>
        </w:rPr>
        <w:t>Kemaskini</w:t>
      </w:r>
      <w:r>
        <w:t xml:space="preserve"> maklumat berkaitan dan Klik </w:t>
      </w:r>
      <w:r>
        <w:rPr>
          <w:b/>
          <w:bCs/>
        </w:rPr>
        <w:t>Simpan</w:t>
      </w:r>
      <w:r>
        <w:t>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CD7B1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566AE3B" wp14:editId="2F3709AB">
                <wp:simplePos x="0" y="0"/>
                <wp:positionH relativeFrom="column">
                  <wp:posOffset>2972435</wp:posOffset>
                </wp:positionH>
                <wp:positionV relativeFrom="paragraph">
                  <wp:posOffset>2303491</wp:posOffset>
                </wp:positionV>
                <wp:extent cx="1337945" cy="299259"/>
                <wp:effectExtent l="0" t="0" r="0" b="5715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D7B1E" w:rsidRPr="0011682B" w:rsidRDefault="00CD7B1E" w:rsidP="00CD7B1E">
                            <w:pPr>
                              <w:jc w:val="right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18" o:spid="_x0000_s1161" type="#_x0000_t202" style="position:absolute;left:0;text-align:left;margin-left:234.05pt;margin-top:181.4pt;width:105.35pt;height:23.5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" fillcolor="white [3201]" stroked="f" strokeweight=".5pt">
                <v:textbox>
                  <w:txbxContent>
                    <w:p w:rsidR="00CD7B1E" w:rsidRPr="0011682B" w:rsidRDefault="00CD7B1E" w:rsidP="00CD7B1E">
                      <w:pPr>
                        <w:jc w:val="right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Simpan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566AE3B" wp14:editId="2F3709AB">
                <wp:simplePos x="0" y="0"/>
                <wp:positionH relativeFrom="column">
                  <wp:posOffset>587202</wp:posOffset>
                </wp:positionH>
                <wp:positionV relativeFrom="paragraph">
                  <wp:posOffset>2511714</wp:posOffset>
                </wp:positionV>
                <wp:extent cx="2078182" cy="257694"/>
                <wp:effectExtent l="0" t="0" r="0" b="9525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182" cy="257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D7B1E" w:rsidRPr="0011682B" w:rsidRDefault="00CD7B1E" w:rsidP="00CD7B1E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Kemaskini maklumat berkaitan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17" o:spid="_x0000_s1162" type="#_x0000_t202" style="position:absolute;left:0;text-align:left;margin-left:46.25pt;margin-top:197.75pt;width:163.65pt;height:20.3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" fillcolor="white [3201]" stroked="f" strokeweight=".5pt">
                <v:textbox>
                  <w:txbxContent>
                    <w:p w:rsidR="00CD7B1E" w:rsidRPr="0011682B" w:rsidRDefault="00CD7B1E" w:rsidP="00CD7B1E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Kemaskini maklumat berkaitan</w:t>
                      </w:r>
                    </w:p>
                  </w:txbxContent>
                </v:textbox>
              </v:shape>
            </w:pict>
          </mc:Fallback>
        </mc:AlternateContent>
      </w:r>
      <w:r w:rsidR="00AB2235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F331500" wp14:editId="15B99AC3">
                <wp:simplePos x="0" y="0"/>
                <wp:positionH relativeFrom="column">
                  <wp:posOffset>1566229</wp:posOffset>
                </wp:positionH>
                <wp:positionV relativeFrom="paragraph">
                  <wp:posOffset>2346008</wp:posOffset>
                </wp:positionV>
                <wp:extent cx="308930" cy="45719"/>
                <wp:effectExtent l="0" t="1588" r="13653" b="13652"/>
                <wp:wrapNone/>
                <wp:docPr id="32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0893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8A95E" id="Left Arrow 23" o:spid="_x0000_s1026" type="#_x0000_t66" style="position:absolute;margin-left:123.35pt;margin-top:184.75pt;width:24.35pt;height:3.6pt;rotation:-90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" adj="1598" fillcolor="red" strokecolor="red" strokeweight="2pt"/>
            </w:pict>
          </mc:Fallback>
        </mc:AlternateContent>
      </w:r>
      <w:r w:rsidR="00AB2235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F331500" wp14:editId="15B99AC3">
                <wp:simplePos x="0" y="0"/>
                <wp:positionH relativeFrom="column">
                  <wp:posOffset>4335780</wp:posOffset>
                </wp:positionH>
                <wp:positionV relativeFrom="paragraph">
                  <wp:posOffset>2435225</wp:posOffset>
                </wp:positionV>
                <wp:extent cx="868680" cy="45719"/>
                <wp:effectExtent l="0" t="0" r="26670" b="12065"/>
                <wp:wrapNone/>
                <wp:docPr id="32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4545A" id="Left Arrow 23" o:spid="_x0000_s1026" type="#_x0000_t66" style="position:absolute;margin-left:341.4pt;margin-top:191.75pt;width:68.4pt;height:3.6pt;rotation:180;flip:y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" adj="56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638800" cy="2820670"/>
            <wp:effectExtent l="0" t="0" r="0" b="17780"/>
            <wp:docPr id="285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17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rPr>
          <w:lang w:val="en-MY"/>
        </w:rPr>
        <w:t>Untuk H</w:t>
      </w:r>
      <w:r>
        <w:rPr>
          <w:b/>
          <w:bCs/>
          <w:lang w:val="en-MY"/>
        </w:rPr>
        <w:t>apus</w:t>
      </w:r>
      <w:r>
        <w:rPr>
          <w:lang w:val="en-MY"/>
        </w:rPr>
        <w:t xml:space="preserve"> maklumat </w:t>
      </w:r>
      <w:proofErr w:type="gramStart"/>
      <w:r>
        <w:rPr>
          <w:lang w:val="en-MY"/>
        </w:rPr>
        <w:t>cuti ,</w:t>
      </w:r>
      <w:proofErr w:type="gramEnd"/>
      <w:r>
        <w:rPr>
          <w:lang w:val="en-MY"/>
        </w:rPr>
        <w:t xml:space="preserve"> klik butang </w:t>
      </w:r>
      <w:r>
        <w:rPr>
          <w:noProof/>
        </w:rPr>
        <w:drawing>
          <wp:inline distT="0" distB="0" distL="114300" distR="114300">
            <wp:extent cx="676275" cy="314325"/>
            <wp:effectExtent l="0" t="0" r="9525" b="9525"/>
            <wp:docPr id="280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16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MY"/>
        </w:rPr>
        <w:t>untuk hapus maklumat cuti umum.</w:t>
      </w:r>
      <w:r w:rsidR="00AB2235" w:rsidRPr="00AB2235">
        <w:rPr>
          <w:noProof/>
        </w:rPr>
        <w:t xml:space="preserve"> 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CD7B1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566AE3B" wp14:editId="2F3709AB">
                <wp:simplePos x="0" y="0"/>
                <wp:positionH relativeFrom="column">
                  <wp:posOffset>3829858</wp:posOffset>
                </wp:positionH>
                <wp:positionV relativeFrom="paragraph">
                  <wp:posOffset>477058</wp:posOffset>
                </wp:positionV>
                <wp:extent cx="913477" cy="299085"/>
                <wp:effectExtent l="0" t="0" r="1270" b="5715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477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D7B1E" w:rsidRPr="0011682B" w:rsidRDefault="00CD7B1E" w:rsidP="00CD7B1E">
                            <w:pPr>
                              <w:jc w:val="right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19" o:spid="_x0000_s1163" type="#_x0000_t202" style="position:absolute;left:0;text-align:left;margin-left:301.55pt;margin-top:37.55pt;width:71.95pt;height:23.5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" fillcolor="white [3201]" stroked="f" strokeweight=".5pt">
                <v:textbox>
                  <w:txbxContent>
                    <w:p w:rsidR="00CD7B1E" w:rsidRPr="0011682B" w:rsidRDefault="00CD7B1E" w:rsidP="00CD7B1E">
                      <w:pPr>
                        <w:jc w:val="right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Hapus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1468352</wp:posOffset>
                </wp:positionH>
                <wp:positionV relativeFrom="paragraph">
                  <wp:posOffset>253134</wp:posOffset>
                </wp:positionV>
                <wp:extent cx="689668" cy="315884"/>
                <wp:effectExtent l="0" t="0" r="15240" b="27305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68" cy="3158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E2E8E" id="Rectangle 416" o:spid="_x0000_s1026" style="position:absolute;margin-left:115.6pt;margin-top:19.95pt;width:54.3pt;height:24.8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" filled="f" strokecolor="white [3212]" strokeweight="2pt"/>
            </w:pict>
          </mc:Fallback>
        </mc:AlternateContent>
      </w:r>
      <w:r w:rsidR="00AB2235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F331500" wp14:editId="15B99AC3">
                <wp:simplePos x="0" y="0"/>
                <wp:positionH relativeFrom="column">
                  <wp:posOffset>4747260</wp:posOffset>
                </wp:positionH>
                <wp:positionV relativeFrom="paragraph">
                  <wp:posOffset>608965</wp:posOffset>
                </wp:positionV>
                <wp:extent cx="868680" cy="45719"/>
                <wp:effectExtent l="0" t="0" r="26670" b="12065"/>
                <wp:wrapNone/>
                <wp:docPr id="331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686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A26EF" id="Left Arrow 23" o:spid="_x0000_s1026" type="#_x0000_t66" style="position:absolute;margin-left:373.8pt;margin-top:47.95pt;width:68.4pt;height:3.6pt;rotation:180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" adj="56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650865" cy="2111375"/>
            <wp:effectExtent l="0" t="0" r="6985" b="3175"/>
            <wp:docPr id="287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174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rPr>
          <w:lang w:val="en-MY"/>
        </w:rPr>
        <w:lastRenderedPageBreak/>
        <w:t xml:space="preserve">Setelah klikl butang </w:t>
      </w:r>
      <w:r>
        <w:rPr>
          <w:b/>
          <w:bCs/>
          <w:lang w:val="en-MY"/>
        </w:rPr>
        <w:t>Hapus</w:t>
      </w:r>
      <w:r>
        <w:rPr>
          <w:lang w:val="en-MY"/>
        </w:rPr>
        <w:t xml:space="preserve">, popup berikut akan </w:t>
      </w:r>
      <w:proofErr w:type="gramStart"/>
      <w:r>
        <w:rPr>
          <w:lang w:val="en-MY"/>
        </w:rPr>
        <w:t>terpapar.Klik</w:t>
      </w:r>
      <w:proofErr w:type="gramEnd"/>
      <w:r>
        <w:rPr>
          <w:lang w:val="en-MY"/>
        </w:rPr>
        <w:t xml:space="preserve"> butang </w:t>
      </w:r>
      <w:r>
        <w:rPr>
          <w:b/>
          <w:bCs/>
          <w:lang w:val="en-MY"/>
        </w:rPr>
        <w:t>YA</w:t>
      </w:r>
      <w:r>
        <w:rPr>
          <w:lang w:val="en-MY"/>
        </w:rPr>
        <w:t xml:space="preserve">  untuk meneruskan proses penghapusan.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CD7B1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566AE3B" wp14:editId="2F3709AB">
                <wp:simplePos x="0" y="0"/>
                <wp:positionH relativeFrom="column">
                  <wp:posOffset>3721100</wp:posOffset>
                </wp:positionH>
                <wp:positionV relativeFrom="paragraph">
                  <wp:posOffset>2252230</wp:posOffset>
                </wp:positionV>
                <wp:extent cx="913996" cy="299259"/>
                <wp:effectExtent l="0" t="0" r="635" b="5715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996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D7B1E" w:rsidRPr="0011682B" w:rsidRDefault="00CD7B1E" w:rsidP="00CD7B1E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Ya!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20" o:spid="_x0000_s1164" type="#_x0000_t202" style="position:absolute;left:0;text-align:left;margin-left:293pt;margin-top:177.35pt;width:71.95pt;height:23.5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" fillcolor="white [3201]" stroked="f" strokeweight=".5pt">
                <v:textbox>
                  <w:txbxContent>
                    <w:p w:rsidR="00CD7B1E" w:rsidRPr="0011682B" w:rsidRDefault="00CD7B1E" w:rsidP="00CD7B1E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Ya!</w:t>
                      </w:r>
                    </w:p>
                  </w:txbxContent>
                </v:textbox>
              </v:shape>
            </w:pict>
          </mc:Fallback>
        </mc:AlternateContent>
      </w:r>
      <w:r w:rsidR="00AB2235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F331500" wp14:editId="15B99AC3">
                <wp:simplePos x="0" y="0"/>
                <wp:positionH relativeFrom="column">
                  <wp:posOffset>2517140</wp:posOffset>
                </wp:positionH>
                <wp:positionV relativeFrom="paragraph">
                  <wp:posOffset>2397760</wp:posOffset>
                </wp:positionV>
                <wp:extent cx="1181100" cy="45719"/>
                <wp:effectExtent l="0" t="0" r="19050" b="12065"/>
                <wp:wrapNone/>
                <wp:docPr id="332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811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2EC81" id="Left Arrow 23" o:spid="_x0000_s1026" type="#_x0000_t66" style="position:absolute;margin-left:198.2pt;margin-top:188.8pt;width:93pt;height:3.6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" adj="41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448175" cy="2867025"/>
            <wp:effectExtent l="0" t="0" r="9525" b="9525"/>
            <wp:docPr id="290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17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t xml:space="preserve">Seterusnya popup Berjaya dipaparkan klik butang </w:t>
      </w:r>
      <w:r>
        <w:rPr>
          <w:b/>
          <w:bCs/>
        </w:rPr>
        <w:t>OK</w:t>
      </w:r>
      <w:r>
        <w:t>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CD7B1E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566AE3B" wp14:editId="2F3709AB">
                <wp:simplePos x="0" y="0"/>
                <wp:positionH relativeFrom="column">
                  <wp:posOffset>3463059</wp:posOffset>
                </wp:positionH>
                <wp:positionV relativeFrom="paragraph">
                  <wp:posOffset>2328199</wp:posOffset>
                </wp:positionV>
                <wp:extent cx="764367" cy="299085"/>
                <wp:effectExtent l="0" t="0" r="0" b="5715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367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D7B1E" w:rsidRPr="0011682B" w:rsidRDefault="00CD7B1E" w:rsidP="00CD7B1E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21" o:spid="_x0000_s1165" type="#_x0000_t202" style="position:absolute;left:0;text-align:left;margin-left:272.7pt;margin-top:183.3pt;width:60.2pt;height:23.5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" fillcolor="white [3201]" stroked="f" strokeweight=".5pt">
                <v:textbox>
                  <w:txbxContent>
                    <w:p w:rsidR="00CD7B1E" w:rsidRPr="0011682B" w:rsidRDefault="00CD7B1E" w:rsidP="00CD7B1E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AB223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331500" wp14:editId="15B99AC3">
                <wp:simplePos x="0" y="0"/>
                <wp:positionH relativeFrom="column">
                  <wp:posOffset>2806700</wp:posOffset>
                </wp:positionH>
                <wp:positionV relativeFrom="paragraph">
                  <wp:posOffset>2459355</wp:posOffset>
                </wp:positionV>
                <wp:extent cx="579120" cy="45719"/>
                <wp:effectExtent l="0" t="0" r="11430" b="12065"/>
                <wp:wrapNone/>
                <wp:docPr id="33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912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5947D" id="Left Arrow 23" o:spid="_x0000_s1026" type="#_x0000_t66" style="position:absolute;margin-left:221pt;margin-top:193.65pt;width:45.6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" adj="853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410075" cy="2867025"/>
            <wp:effectExtent l="0" t="0" r="9525" b="9525"/>
            <wp:docPr id="291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17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</w:pPr>
      <w:r>
        <w:rPr>
          <w:lang w:val="en-MY"/>
        </w:rPr>
        <w:lastRenderedPageBreak/>
        <w:t>Di tab konfigurasi</w:t>
      </w:r>
      <w:r>
        <w:rPr>
          <w:b/>
          <w:bCs/>
          <w:lang w:val="en-MY"/>
        </w:rPr>
        <w:t xml:space="preserve"> Modul </w:t>
      </w:r>
      <w:proofErr w:type="gramStart"/>
      <w:r>
        <w:rPr>
          <w:b/>
          <w:bCs/>
          <w:lang w:val="en-MY"/>
        </w:rPr>
        <w:t>BDR</w:t>
      </w:r>
      <w:r>
        <w:rPr>
          <w:lang w:val="en-MY"/>
        </w:rPr>
        <w:t xml:space="preserve"> ,</w:t>
      </w:r>
      <w:proofErr w:type="gramEnd"/>
      <w:r>
        <w:rPr>
          <w:lang w:val="en-MY"/>
        </w:rPr>
        <w:t xml:space="preserve"> klik </w:t>
      </w:r>
      <w:r>
        <w:rPr>
          <w:b/>
          <w:bCs/>
          <w:lang w:val="en-MY"/>
        </w:rPr>
        <w:t>Bahagian/unit, Tarikh Mula</w:t>
      </w:r>
      <w:r>
        <w:rPr>
          <w:lang w:val="en-MY"/>
        </w:rPr>
        <w:t xml:space="preserve"> dan</w:t>
      </w:r>
      <w:r>
        <w:rPr>
          <w:b/>
          <w:bCs/>
          <w:lang w:val="en-MY"/>
        </w:rPr>
        <w:t xml:space="preserve"> Tarikh Tamat</w:t>
      </w:r>
      <w:r>
        <w:rPr>
          <w:lang w:val="en-MY"/>
        </w:rPr>
        <w:t xml:space="preserve"> untuk tetapan atau mengaktifkan modul bekerja dari rumah mengikut keperluan.</w:t>
      </w:r>
    </w:p>
    <w:p w:rsidR="00F153C3" w:rsidRDefault="00F153C3">
      <w:pPr>
        <w:tabs>
          <w:tab w:val="left" w:pos="1181"/>
        </w:tabs>
        <w:spacing w:before="1"/>
        <w:ind w:left="819"/>
      </w:pPr>
    </w:p>
    <w:p w:rsidR="00F153C3" w:rsidRDefault="004062E2">
      <w:pPr>
        <w:tabs>
          <w:tab w:val="left" w:pos="1181"/>
        </w:tabs>
        <w:spacing w:before="1"/>
        <w:ind w:left="8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566AE3B" wp14:editId="2F3709AB">
                <wp:simplePos x="0" y="0"/>
                <wp:positionH relativeFrom="column">
                  <wp:posOffset>2823325</wp:posOffset>
                </wp:positionH>
                <wp:positionV relativeFrom="paragraph">
                  <wp:posOffset>1545648</wp:posOffset>
                </wp:positionV>
                <wp:extent cx="2427201" cy="299259"/>
                <wp:effectExtent l="0" t="0" r="0" b="571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201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062E2" w:rsidRPr="0011682B" w:rsidRDefault="004062E2" w:rsidP="004062E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>Pilih Tarikh Mula dan Tarikh Tamat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25" o:spid="_x0000_s1166" type="#_x0000_t202" style="position:absolute;left:0;text-align:left;margin-left:222.3pt;margin-top:121.7pt;width:191.1pt;height:23.5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" fillcolor="white [3201]" stroked="f" strokeweight=".5pt">
                <v:textbox>
                  <w:txbxContent>
                    <w:p w:rsidR="004062E2" w:rsidRPr="0011682B" w:rsidRDefault="004062E2" w:rsidP="004062E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>Pilih Tarikh Mula dan Tarikh Tamat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6566AE3B" wp14:editId="2F3709AB">
                <wp:simplePos x="0" y="0"/>
                <wp:positionH relativeFrom="column">
                  <wp:posOffset>5732780</wp:posOffset>
                </wp:positionH>
                <wp:positionV relativeFrom="paragraph">
                  <wp:posOffset>971550</wp:posOffset>
                </wp:positionV>
                <wp:extent cx="1014153" cy="274320"/>
                <wp:effectExtent l="0" t="0" r="0" b="0"/>
                <wp:wrapNone/>
                <wp:docPr id="424" name="Text Box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153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062E2" w:rsidRPr="0011682B" w:rsidRDefault="004062E2" w:rsidP="004062E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Simpan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24" o:spid="_x0000_s1167" type="#_x0000_t202" style="position:absolute;left:0;text-align:left;margin-left:451.4pt;margin-top:76.5pt;width:79.85pt;height:21.6pt;z-index:-25129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" fillcolor="white [3201]" stroked="f" strokeweight=".5pt">
                <v:textbox>
                  <w:txbxContent>
                    <w:p w:rsidR="004062E2" w:rsidRPr="0011682B" w:rsidRDefault="004062E2" w:rsidP="004062E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Simpan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566AE3B" wp14:editId="2F3709AB">
                <wp:simplePos x="0" y="0"/>
                <wp:positionH relativeFrom="column">
                  <wp:posOffset>1144155</wp:posOffset>
                </wp:positionH>
                <wp:positionV relativeFrom="paragraph">
                  <wp:posOffset>1204826</wp:posOffset>
                </wp:positionV>
                <wp:extent cx="1337945" cy="299259"/>
                <wp:effectExtent l="0" t="0" r="0" b="5715"/>
                <wp:wrapNone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062E2" w:rsidRPr="0011682B" w:rsidRDefault="004062E2" w:rsidP="004062E2">
                            <w:pPr>
                              <w:jc w:val="center"/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Pilih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Bahagian/Unit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23" o:spid="_x0000_s1168" type="#_x0000_t202" style="position:absolute;left:0;text-align:left;margin-left:90.1pt;margin-top:94.85pt;width:105.35pt;height:23.5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" fillcolor="white [3201]" stroked="f" strokeweight=".5pt">
                <v:textbox>
                  <w:txbxContent>
                    <w:p w:rsidR="004062E2" w:rsidRPr="0011682B" w:rsidRDefault="004062E2" w:rsidP="004062E2">
                      <w:pPr>
                        <w:jc w:val="center"/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Pilih </w:t>
                      </w:r>
                      <w:r>
                        <w:rPr>
                          <w:color w:val="FF0000"/>
                          <w:lang w:val="en-MY"/>
                        </w:rPr>
                        <w:t>Bahagian/Unit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566AE3B" wp14:editId="2F3709AB">
                <wp:simplePos x="0" y="0"/>
                <wp:positionH relativeFrom="column">
                  <wp:posOffset>3471776</wp:posOffset>
                </wp:positionH>
                <wp:positionV relativeFrom="paragraph">
                  <wp:posOffset>240723</wp:posOffset>
                </wp:positionV>
                <wp:extent cx="1337945" cy="299259"/>
                <wp:effectExtent l="0" t="0" r="0" b="5715"/>
                <wp:wrapNone/>
                <wp:docPr id="422" name="Text 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18B5" w:rsidRPr="0011682B" w:rsidRDefault="00B918B5" w:rsidP="004062E2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 w:rsidR="004062E2">
                              <w:rPr>
                                <w:color w:val="FF0000"/>
                                <w:lang w:val="en-MY"/>
                              </w:rPr>
                              <w:t>Tab Modul BDR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22" o:spid="_x0000_s1169" type="#_x0000_t202" style="position:absolute;left:0;text-align:left;margin-left:273.35pt;margin-top:18.95pt;width:105.35pt;height:23.5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" fillcolor="white [3201]" stroked="f" strokeweight=".5pt">
                <v:textbox>
                  <w:txbxContent>
                    <w:p w:rsidR="00B918B5" w:rsidRPr="0011682B" w:rsidRDefault="00B918B5" w:rsidP="004062E2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 w:rsidR="004062E2">
                        <w:rPr>
                          <w:color w:val="FF0000"/>
                          <w:lang w:val="en-MY"/>
                        </w:rPr>
                        <w:t>Tab Modul BDR</w:t>
                      </w:r>
                    </w:p>
                  </w:txbxContent>
                </v:textbox>
              </v:shape>
            </w:pict>
          </mc:Fallback>
        </mc:AlternateContent>
      </w:r>
      <w:r w:rsidR="00B918B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331500" wp14:editId="15B99AC3">
                <wp:simplePos x="0" y="0"/>
                <wp:positionH relativeFrom="column">
                  <wp:posOffset>2479502</wp:posOffset>
                </wp:positionH>
                <wp:positionV relativeFrom="paragraph">
                  <wp:posOffset>379095</wp:posOffset>
                </wp:positionV>
                <wp:extent cx="944880" cy="45719"/>
                <wp:effectExtent l="0" t="0" r="26670" b="12065"/>
                <wp:wrapNone/>
                <wp:docPr id="334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488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6E08" id="Left Arrow 23" o:spid="_x0000_s1026" type="#_x0000_t66" style="position:absolute;margin-left:195.25pt;margin-top:29.85pt;width:74.4pt;height:3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" adj="523" fillcolor="red" strokecolor="red" strokeweight="2pt"/>
            </w:pict>
          </mc:Fallback>
        </mc:AlternateContent>
      </w:r>
      <w:r w:rsidR="00AB223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331500" wp14:editId="15B99AC3">
                <wp:simplePos x="0" y="0"/>
                <wp:positionH relativeFrom="column">
                  <wp:posOffset>3759200</wp:posOffset>
                </wp:positionH>
                <wp:positionV relativeFrom="paragraph">
                  <wp:posOffset>1374140</wp:posOffset>
                </wp:positionV>
                <wp:extent cx="264357" cy="56106"/>
                <wp:effectExtent l="27940" t="29210" r="49530" b="30480"/>
                <wp:wrapNone/>
                <wp:docPr id="337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008424" flipV="1">
                          <a:off x="0" y="0"/>
                          <a:ext cx="264357" cy="5610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99663" id="Left Arrow 23" o:spid="_x0000_s1026" type="#_x0000_t66" style="position:absolute;margin-left:296pt;margin-top:108.2pt;width:20.8pt;height:4.4pt;rotation:-6562801fd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" adj="2292" fillcolor="red" strokecolor="red" strokeweight="2pt"/>
            </w:pict>
          </mc:Fallback>
        </mc:AlternateContent>
      </w:r>
      <w:r w:rsidR="00AB223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331500" wp14:editId="15B99AC3">
                <wp:simplePos x="0" y="0"/>
                <wp:positionH relativeFrom="column">
                  <wp:posOffset>5382260</wp:posOffset>
                </wp:positionH>
                <wp:positionV relativeFrom="paragraph">
                  <wp:posOffset>1102360</wp:posOffset>
                </wp:positionV>
                <wp:extent cx="472440" cy="45719"/>
                <wp:effectExtent l="0" t="0" r="22860" b="12065"/>
                <wp:wrapNone/>
                <wp:docPr id="336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244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7048F" id="Left Arrow 23" o:spid="_x0000_s1026" type="#_x0000_t66" style="position:absolute;margin-left:423.8pt;margin-top:86.8pt;width:37.2pt;height:3.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" adj="1045" fillcolor="red" strokecolor="red" strokeweight="2pt"/>
            </w:pict>
          </mc:Fallback>
        </mc:AlternateContent>
      </w:r>
      <w:r w:rsidR="00AB223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331500" wp14:editId="15B99AC3">
                <wp:simplePos x="0" y="0"/>
                <wp:positionH relativeFrom="column">
                  <wp:posOffset>2182098</wp:posOffset>
                </wp:positionH>
                <wp:positionV relativeFrom="paragraph">
                  <wp:posOffset>966545</wp:posOffset>
                </wp:positionV>
                <wp:extent cx="626833" cy="45719"/>
                <wp:effectExtent l="0" t="190500" r="0" b="183515"/>
                <wp:wrapNone/>
                <wp:docPr id="335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53289" flipV="1">
                          <a:off x="0" y="0"/>
                          <a:ext cx="626833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FA91" id="Left Arrow 23" o:spid="_x0000_s1026" type="#_x0000_t66" style="position:absolute;margin-left:171.8pt;margin-top:76.1pt;width:49.35pt;height:3.6pt;rotation:-9560926fd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" adj="788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5105400" cy="1903095"/>
            <wp:effectExtent l="0" t="0" r="0" b="1905"/>
            <wp:docPr id="289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175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rPr>
          <w:lang w:val="en-MY"/>
        </w:rPr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  <w:rPr>
          <w:lang w:val="en-MY"/>
        </w:rPr>
      </w:pPr>
      <w:r>
        <w:rPr>
          <w:lang w:val="en-MY"/>
        </w:rPr>
        <w:t xml:space="preserve">Klik butang </w:t>
      </w:r>
      <w:proofErr w:type="gramStart"/>
      <w:r>
        <w:rPr>
          <w:b/>
          <w:bCs/>
          <w:lang w:val="en-MY"/>
        </w:rPr>
        <w:t>YA</w:t>
      </w:r>
      <w:r>
        <w:rPr>
          <w:lang w:val="en-MY"/>
        </w:rPr>
        <w:t xml:space="preserve">  untuk</w:t>
      </w:r>
      <w:proofErr w:type="gramEnd"/>
      <w:r>
        <w:rPr>
          <w:lang w:val="en-MY"/>
        </w:rPr>
        <w:t xml:space="preserve"> meneruskan proses penambahan.</w:t>
      </w:r>
    </w:p>
    <w:p w:rsidR="00F153C3" w:rsidRDefault="00F153C3">
      <w:pPr>
        <w:tabs>
          <w:tab w:val="left" w:pos="1181"/>
        </w:tabs>
        <w:spacing w:before="1"/>
        <w:ind w:left="819"/>
        <w:rPr>
          <w:lang w:val="en-MY"/>
        </w:rPr>
      </w:pPr>
    </w:p>
    <w:p w:rsidR="00F153C3" w:rsidRDefault="004062E2">
      <w:pPr>
        <w:tabs>
          <w:tab w:val="left" w:pos="1181"/>
        </w:tabs>
        <w:spacing w:before="1"/>
        <w:ind w:left="819"/>
        <w:rPr>
          <w:lang w:val="en-M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566AE3B" wp14:editId="2F3709AB">
                <wp:simplePos x="0" y="0"/>
                <wp:positionH relativeFrom="column">
                  <wp:posOffset>3745115</wp:posOffset>
                </wp:positionH>
                <wp:positionV relativeFrom="paragraph">
                  <wp:posOffset>2052204</wp:posOffset>
                </wp:positionV>
                <wp:extent cx="856210" cy="299259"/>
                <wp:effectExtent l="0" t="0" r="1270" b="571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210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062E2" w:rsidRPr="0011682B" w:rsidRDefault="004062E2" w:rsidP="004062E2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Ya!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26" o:spid="_x0000_s1170" type="#_x0000_t202" style="position:absolute;left:0;text-align:left;margin-left:294.9pt;margin-top:161.6pt;width:67.4pt;height:23.5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" fillcolor="white [3201]" stroked="f" strokeweight=".5pt">
                <v:textbox>
                  <w:txbxContent>
                    <w:p w:rsidR="004062E2" w:rsidRPr="0011682B" w:rsidRDefault="004062E2" w:rsidP="004062E2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Ya!</w:t>
                      </w:r>
                    </w:p>
                  </w:txbxContent>
                </v:textbox>
              </v:shape>
            </w:pict>
          </mc:Fallback>
        </mc:AlternateContent>
      </w:r>
      <w:r w:rsidR="00AB2235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F331500" wp14:editId="15B99AC3">
                <wp:simplePos x="0" y="0"/>
                <wp:positionH relativeFrom="column">
                  <wp:posOffset>2395220</wp:posOffset>
                </wp:positionH>
                <wp:positionV relativeFrom="paragraph">
                  <wp:posOffset>2165985</wp:posOffset>
                </wp:positionV>
                <wp:extent cx="1333500" cy="45719"/>
                <wp:effectExtent l="0" t="0" r="19050" b="12065"/>
                <wp:wrapNone/>
                <wp:docPr id="338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335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12D94" id="Left Arrow 23" o:spid="_x0000_s1026" type="#_x0000_t66" style="position:absolute;margin-left:188.6pt;margin-top:170.55pt;width:105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" adj="370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305300" cy="2609850"/>
            <wp:effectExtent l="0" t="0" r="0" b="0"/>
            <wp:docPr id="298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18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Default="00F153C3">
      <w:pPr>
        <w:tabs>
          <w:tab w:val="left" w:pos="1181"/>
        </w:tabs>
        <w:spacing w:before="1"/>
        <w:ind w:left="819"/>
        <w:rPr>
          <w:lang w:val="en-MY"/>
        </w:rPr>
      </w:pPr>
    </w:p>
    <w:p w:rsidR="00F153C3" w:rsidRDefault="002E4552">
      <w:pPr>
        <w:numPr>
          <w:ilvl w:val="1"/>
          <w:numId w:val="2"/>
        </w:numPr>
        <w:tabs>
          <w:tab w:val="left" w:pos="1181"/>
        </w:tabs>
        <w:spacing w:before="1"/>
        <w:ind w:hanging="361"/>
        <w:rPr>
          <w:lang w:val="en-MY"/>
        </w:rPr>
      </w:pPr>
      <w:r>
        <w:rPr>
          <w:lang w:val="en-MY"/>
        </w:rPr>
        <w:t xml:space="preserve">Seterusnya popup Berjaya dipaparkan klik butang </w:t>
      </w:r>
      <w:r>
        <w:rPr>
          <w:b/>
          <w:bCs/>
          <w:lang w:val="en-MY"/>
        </w:rPr>
        <w:t>OK</w:t>
      </w:r>
      <w:r>
        <w:rPr>
          <w:lang w:val="en-MY"/>
        </w:rPr>
        <w:t>.</w:t>
      </w:r>
    </w:p>
    <w:p w:rsidR="00F153C3" w:rsidRDefault="00F153C3">
      <w:pPr>
        <w:tabs>
          <w:tab w:val="left" w:pos="1181"/>
        </w:tabs>
        <w:spacing w:before="1"/>
        <w:ind w:left="819"/>
        <w:rPr>
          <w:lang w:val="en-MY"/>
        </w:rPr>
      </w:pPr>
    </w:p>
    <w:p w:rsidR="00F153C3" w:rsidRDefault="004062E2">
      <w:pPr>
        <w:tabs>
          <w:tab w:val="left" w:pos="1181"/>
        </w:tabs>
        <w:spacing w:before="1"/>
        <w:ind w:left="819"/>
        <w:rPr>
          <w:sz w:val="16"/>
        </w:rPr>
        <w:sectPr w:rsidR="00F153C3">
          <w:pgSz w:w="12240" w:h="15840"/>
          <w:pgMar w:top="1380" w:right="900" w:bottom="280" w:left="1340" w:header="284" w:footer="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566AE3B" wp14:editId="2F3709AB">
                <wp:simplePos x="0" y="0"/>
                <wp:positionH relativeFrom="column">
                  <wp:posOffset>3649980</wp:posOffset>
                </wp:positionH>
                <wp:positionV relativeFrom="paragraph">
                  <wp:posOffset>2228331</wp:posOffset>
                </wp:positionV>
                <wp:extent cx="781396" cy="299259"/>
                <wp:effectExtent l="0" t="0" r="0" b="5715"/>
                <wp:wrapNone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396" cy="299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062E2" w:rsidRPr="0011682B" w:rsidRDefault="004062E2" w:rsidP="004062E2">
                            <w:pPr>
                              <w:rPr>
                                <w:color w:val="FF0000"/>
                                <w:lang w:val="en-MY"/>
                              </w:rPr>
                            </w:pPr>
                            <w:r>
                              <w:rPr>
                                <w:color w:val="FF0000"/>
                                <w:lang w:val="en-MY"/>
                              </w:rPr>
                              <w:t xml:space="preserve">Klik </w:t>
                            </w:r>
                            <w:r>
                              <w:rPr>
                                <w:color w:val="FF0000"/>
                                <w:lang w:val="en-MY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AE3B" id="Text Box 427" o:spid="_x0000_s1171" type="#_x0000_t202" style="position:absolute;left:0;text-align:left;margin-left:287.4pt;margin-top:175.45pt;width:61.55pt;height:23.5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" fillcolor="white [3201]" stroked="f" strokeweight=".5pt">
                <v:textbox>
                  <w:txbxContent>
                    <w:p w:rsidR="004062E2" w:rsidRPr="0011682B" w:rsidRDefault="004062E2" w:rsidP="004062E2">
                      <w:pPr>
                        <w:rPr>
                          <w:color w:val="FF0000"/>
                          <w:lang w:val="en-MY"/>
                        </w:rPr>
                      </w:pPr>
                      <w:r>
                        <w:rPr>
                          <w:color w:val="FF0000"/>
                          <w:lang w:val="en-MY"/>
                        </w:rPr>
                        <w:t xml:space="preserve">Klik </w:t>
                      </w:r>
                      <w:r>
                        <w:rPr>
                          <w:color w:val="FF0000"/>
                          <w:lang w:val="en-MY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AB2235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331500" wp14:editId="15B99AC3">
                <wp:simplePos x="0" y="0"/>
                <wp:positionH relativeFrom="column">
                  <wp:posOffset>2966720</wp:posOffset>
                </wp:positionH>
                <wp:positionV relativeFrom="paragraph">
                  <wp:posOffset>2371725</wp:posOffset>
                </wp:positionV>
                <wp:extent cx="685800" cy="45719"/>
                <wp:effectExtent l="0" t="0" r="19050" b="12065"/>
                <wp:wrapNone/>
                <wp:docPr id="339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05BB1" id="Left Arrow 23" o:spid="_x0000_s1026" type="#_x0000_t66" style="position:absolute;margin-left:233.6pt;margin-top:186.75pt;width:54pt;height:3.6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" adj="720" fillcolor="red" strokecolor="red" strokeweight="2pt"/>
            </w:pict>
          </mc:Fallback>
        </mc:AlternateContent>
      </w:r>
      <w:r w:rsidR="002E4552">
        <w:rPr>
          <w:noProof/>
        </w:rPr>
        <w:drawing>
          <wp:inline distT="0" distB="0" distL="114300" distR="114300">
            <wp:extent cx="4400550" cy="2756535"/>
            <wp:effectExtent l="0" t="0" r="0" b="5715"/>
            <wp:docPr id="299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18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C3" w:rsidRPr="001D1ABA" w:rsidRDefault="00F153C3" w:rsidP="001D1ABA">
      <w:pPr>
        <w:tabs>
          <w:tab w:val="left" w:pos="3679"/>
        </w:tabs>
      </w:pPr>
      <w:bookmarkStart w:id="9" w:name="_GoBack"/>
      <w:bookmarkEnd w:id="9"/>
    </w:p>
    <w:sectPr w:rsidR="00F153C3" w:rsidRPr="001D1ABA">
      <w:pgSz w:w="12240" w:h="15840"/>
      <w:pgMar w:top="1380" w:right="900" w:bottom="280" w:left="1340" w:header="2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7AED" w:rsidRDefault="002C7AED">
      <w:r>
        <w:separator/>
      </w:r>
    </w:p>
  </w:endnote>
  <w:endnote w:type="continuationSeparator" w:id="0">
    <w:p w:rsidR="002C7AED" w:rsidRDefault="002C7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7AED" w:rsidRDefault="002C7AED">
      <w:r>
        <w:separator/>
      </w:r>
    </w:p>
  </w:footnote>
  <w:footnote w:type="continuationSeparator" w:id="0">
    <w:p w:rsidR="002C7AED" w:rsidRDefault="002C7A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6879" w:rsidRDefault="0071687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>
          <wp:simplePos x="0" y="0"/>
          <wp:positionH relativeFrom="page">
            <wp:posOffset>127635</wp:posOffset>
          </wp:positionH>
          <wp:positionV relativeFrom="page">
            <wp:posOffset>179705</wp:posOffset>
          </wp:positionV>
          <wp:extent cx="1501775" cy="50355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01611" cy="503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57.3pt;margin-top:30.3pt;width:455.7pt;height:13.05pt;z-index:-251658240;mso-position-horizontal-relative:page;mso-position-vertical-relative:page;mso-width-relative:page;mso-height-relative:page" filled="f" stroked="f">
          <v:textbox inset="0,0,0,0">
            <w:txbxContent>
              <w:p w:rsidR="00716879" w:rsidRDefault="00716879">
                <w:pPr>
                  <w:tabs>
                    <w:tab w:val="left" w:pos="9093"/>
                  </w:tabs>
                  <w:spacing w:line="245" w:lineRule="exact"/>
                  <w:ind w:left="20"/>
                </w:pPr>
                <w:r>
                  <w:rPr>
                    <w:b/>
                  </w:rPr>
                  <w:t>MANUAL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PENGGUNA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BAGI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PUNCTUALITY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CASCADING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REPORTING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SYSTEM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 xml:space="preserve">(PCRS)  </w:t>
                </w:r>
                <w:r>
                  <w:rPr>
                    <w:b/>
                    <w:color w:val="FFFFFF"/>
                    <w:shd w:val="clear" w:color="auto" w:fill="4F81BC"/>
                  </w:rPr>
                  <w:t xml:space="preserve">  </w:t>
                </w:r>
                <w:r>
                  <w:rPr>
                    <w:b/>
                    <w:color w:val="FFFFFF"/>
                    <w:spacing w:val="45"/>
                    <w:shd w:val="clear" w:color="auto" w:fill="4F81BC"/>
                  </w:rPr>
                  <w:t xml:space="preserve"> </w:t>
                </w:r>
                <w:r>
                  <w:rPr>
                    <w:color w:val="FFFFFF"/>
                    <w:shd w:val="clear" w:color="auto" w:fill="4F81BC"/>
                  </w:rPr>
                  <w:t>i</w:t>
                </w:r>
                <w:r>
                  <w:rPr>
                    <w:color w:val="FFFFFF"/>
                    <w:shd w:val="clear" w:color="auto" w:fill="4F81BC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6879" w:rsidRDefault="0071687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127635</wp:posOffset>
          </wp:positionH>
          <wp:positionV relativeFrom="page">
            <wp:posOffset>179705</wp:posOffset>
          </wp:positionV>
          <wp:extent cx="1501775" cy="503555"/>
          <wp:effectExtent l="0" t="0" r="0" b="0"/>
          <wp:wrapNone/>
          <wp:docPr id="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01611" cy="503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57.3pt;margin-top:30.3pt;width:457.7pt;height:13.05pt;z-index:-251657216;mso-position-horizontal-relative:page;mso-position-vertical-relative:page;mso-width-relative:page;mso-height-relative:page" filled="f" stroked="f">
          <v:textbox inset="0,0,0,0">
            <w:txbxContent>
              <w:p w:rsidR="00716879" w:rsidRDefault="00716879">
                <w:pPr>
                  <w:tabs>
                    <w:tab w:val="left" w:pos="9093"/>
                  </w:tabs>
                  <w:spacing w:line="245" w:lineRule="exact"/>
                  <w:ind w:left="20"/>
                </w:pPr>
                <w:r>
                  <w:rPr>
                    <w:b/>
                  </w:rPr>
                  <w:t>MANUAL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PENGGUNA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BAGI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PUNCTUALITY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CASCADING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REPORTING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SYSTEM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 xml:space="preserve">(PCRS)  </w:t>
                </w:r>
                <w:r>
                  <w:rPr>
                    <w:b/>
                    <w:color w:val="FFFFFF"/>
                    <w:shd w:val="clear" w:color="auto" w:fill="4F81BC"/>
                  </w:rPr>
                  <w:t xml:space="preserve">  </w:t>
                </w:r>
                <w:r>
                  <w:rPr>
                    <w:b/>
                    <w:color w:val="FFFFFF"/>
                    <w:spacing w:val="45"/>
                    <w:shd w:val="clear" w:color="auto" w:fill="4F81BC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4F81BC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4F81BC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5E702B8"/>
    <w:multiLevelType w:val="singleLevel"/>
    <w:tmpl w:val="85E702B8"/>
    <w:lvl w:ilvl="0">
      <w:start w:val="1"/>
      <w:numFmt w:val="lowerLetter"/>
      <w:suff w:val="space"/>
      <w:lvlText w:val="%1)"/>
      <w:lvlJc w:val="left"/>
    </w:lvl>
  </w:abstractNum>
  <w:abstractNum w:abstractNumId="1" w15:restartNumberingAfterBreak="0">
    <w:nsid w:val="8CD404C6"/>
    <w:multiLevelType w:val="singleLevel"/>
    <w:tmpl w:val="8CD404C6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9238BB65"/>
    <w:multiLevelType w:val="singleLevel"/>
    <w:tmpl w:val="9238BB65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9239341B"/>
    <w:multiLevelType w:val="multilevel"/>
    <w:tmpl w:val="9239341B"/>
    <w:lvl w:ilvl="0">
      <w:start w:val="1"/>
      <w:numFmt w:val="lowerLetter"/>
      <w:lvlText w:val="%1)"/>
      <w:lvlJc w:val="left"/>
      <w:pPr>
        <w:ind w:left="118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1">
      <w:numFmt w:val="bullet"/>
      <w:lvlText w:val="•"/>
      <w:lvlJc w:val="left"/>
      <w:pPr>
        <w:ind w:left="2062" w:hanging="360"/>
      </w:pPr>
      <w:rPr>
        <w:rFonts w:hint="default"/>
        <w:lang w:val="ms" w:eastAsia="en-US" w:bidi="ar-SA"/>
      </w:rPr>
    </w:lvl>
    <w:lvl w:ilvl="2">
      <w:numFmt w:val="bullet"/>
      <w:lvlText w:val="•"/>
      <w:lvlJc w:val="left"/>
      <w:pPr>
        <w:ind w:left="2944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26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90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5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ms" w:eastAsia="en-US" w:bidi="ar-SA"/>
      </w:rPr>
    </w:lvl>
  </w:abstractNum>
  <w:abstractNum w:abstractNumId="4" w15:restartNumberingAfterBreak="0">
    <w:nsid w:val="B5E306ED"/>
    <w:multiLevelType w:val="multilevel"/>
    <w:tmpl w:val="B5E306ED"/>
    <w:lvl w:ilvl="0">
      <w:start w:val="1"/>
      <w:numFmt w:val="lowerLetter"/>
      <w:lvlText w:val="%1)"/>
      <w:lvlJc w:val="left"/>
      <w:pPr>
        <w:ind w:left="118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1">
      <w:numFmt w:val="bullet"/>
      <w:lvlText w:val="•"/>
      <w:lvlJc w:val="left"/>
      <w:pPr>
        <w:ind w:left="2062" w:hanging="360"/>
      </w:pPr>
      <w:rPr>
        <w:rFonts w:hint="default"/>
        <w:lang w:val="ms" w:eastAsia="en-US" w:bidi="ar-SA"/>
      </w:rPr>
    </w:lvl>
    <w:lvl w:ilvl="2">
      <w:numFmt w:val="bullet"/>
      <w:lvlText w:val="•"/>
      <w:lvlJc w:val="left"/>
      <w:pPr>
        <w:ind w:left="2944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26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90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5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ms" w:eastAsia="en-US" w:bidi="ar-SA"/>
      </w:rPr>
    </w:lvl>
  </w:abstractNum>
  <w:abstractNum w:abstractNumId="5" w15:restartNumberingAfterBreak="0">
    <w:nsid w:val="BF205925"/>
    <w:multiLevelType w:val="multilevel"/>
    <w:tmpl w:val="BF205925"/>
    <w:lvl w:ilvl="0">
      <w:start w:val="1"/>
      <w:numFmt w:val="lowerLetter"/>
      <w:lvlText w:val="%1)"/>
      <w:lvlJc w:val="left"/>
      <w:pPr>
        <w:ind w:left="118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1">
      <w:numFmt w:val="bullet"/>
      <w:lvlText w:val="•"/>
      <w:lvlJc w:val="left"/>
      <w:pPr>
        <w:ind w:left="2062" w:hanging="360"/>
      </w:pPr>
      <w:rPr>
        <w:rFonts w:hint="default"/>
        <w:lang w:val="ms" w:eastAsia="en-US" w:bidi="ar-SA"/>
      </w:rPr>
    </w:lvl>
    <w:lvl w:ilvl="2">
      <w:numFmt w:val="bullet"/>
      <w:lvlText w:val="•"/>
      <w:lvlJc w:val="left"/>
      <w:pPr>
        <w:ind w:left="2944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26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90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5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ms" w:eastAsia="en-US" w:bidi="ar-SA"/>
      </w:rPr>
    </w:lvl>
  </w:abstractNum>
  <w:abstractNum w:abstractNumId="6" w15:restartNumberingAfterBreak="0">
    <w:nsid w:val="C8879AEF"/>
    <w:multiLevelType w:val="multilevel"/>
    <w:tmpl w:val="C8879AEF"/>
    <w:lvl w:ilvl="0">
      <w:start w:val="1"/>
      <w:numFmt w:val="lowerLetter"/>
      <w:lvlText w:val="%1)"/>
      <w:lvlJc w:val="left"/>
      <w:pPr>
        <w:ind w:left="118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1">
      <w:numFmt w:val="bullet"/>
      <w:lvlText w:val="•"/>
      <w:lvlJc w:val="left"/>
      <w:pPr>
        <w:ind w:left="2062" w:hanging="360"/>
      </w:pPr>
      <w:rPr>
        <w:rFonts w:hint="default"/>
        <w:lang w:val="ms" w:eastAsia="en-US" w:bidi="ar-SA"/>
      </w:rPr>
    </w:lvl>
    <w:lvl w:ilvl="2">
      <w:numFmt w:val="bullet"/>
      <w:lvlText w:val="•"/>
      <w:lvlJc w:val="left"/>
      <w:pPr>
        <w:ind w:left="2944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26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90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5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ms" w:eastAsia="en-US" w:bidi="ar-SA"/>
      </w:rPr>
    </w:lvl>
  </w:abstractNum>
  <w:abstractNum w:abstractNumId="7" w15:restartNumberingAfterBreak="0">
    <w:nsid w:val="C9244E58"/>
    <w:multiLevelType w:val="singleLevel"/>
    <w:tmpl w:val="C9244E58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ms" w:eastAsia="en-US" w:bidi="ar-SA"/>
      </w:rPr>
    </w:lvl>
    <w:lvl w:ilvl="1">
      <w:start w:val="1"/>
      <w:numFmt w:val="lowerLetter"/>
      <w:lvlText w:val="%2)"/>
      <w:lvlJc w:val="left"/>
      <w:pPr>
        <w:ind w:left="1180" w:hanging="360"/>
      </w:pPr>
      <w:rPr>
        <w:rFonts w:hint="default"/>
        <w:spacing w:val="-1"/>
        <w:w w:val="100"/>
        <w:lang w:val="ms" w:eastAsia="en-US" w:bidi="ar-SA"/>
      </w:rPr>
    </w:lvl>
    <w:lvl w:ilvl="2">
      <w:numFmt w:val="bullet"/>
      <w:lvlText w:val="•"/>
      <w:lvlJc w:val="left"/>
      <w:pPr>
        <w:ind w:left="2160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140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120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100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080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060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040" w:hanging="360"/>
      </w:pPr>
      <w:rPr>
        <w:rFonts w:hint="default"/>
        <w:lang w:val="ms" w:eastAsia="en-US" w:bidi="ar-SA"/>
      </w:rPr>
    </w:lvl>
  </w:abstractNum>
  <w:abstractNum w:abstractNumId="9" w15:restartNumberingAfterBreak="0">
    <w:nsid w:val="F6F07F7B"/>
    <w:multiLevelType w:val="singleLevel"/>
    <w:tmpl w:val="F6F07F7B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321" w:hanging="221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ms" w:eastAsia="en-US" w:bidi="ar-SA"/>
      </w:rPr>
    </w:lvl>
    <w:lvl w:ilvl="1">
      <w:start w:val="1"/>
      <w:numFmt w:val="decimal"/>
      <w:lvlText w:val="%1.%2"/>
      <w:lvlJc w:val="left"/>
      <w:pPr>
        <w:ind w:left="746" w:hanging="329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2">
      <w:numFmt w:val="bullet"/>
      <w:lvlText w:val="•"/>
      <w:lvlJc w:val="left"/>
      <w:pPr>
        <w:ind w:left="1768" w:hanging="329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2797" w:hanging="329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3826" w:hanging="329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855" w:hanging="329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884" w:hanging="329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913" w:hanging="329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7942" w:hanging="329"/>
      </w:pPr>
      <w:rPr>
        <w:rFonts w:hint="default"/>
        <w:lang w:val="ms" w:eastAsia="en-US" w:bidi="ar-SA"/>
      </w:rPr>
    </w:lvl>
  </w:abstractNum>
  <w:abstractNum w:abstractNumId="11" w15:restartNumberingAfterBreak="0">
    <w:nsid w:val="0248C179"/>
    <w:multiLevelType w:val="multilevel"/>
    <w:tmpl w:val="0248C179"/>
    <w:lvl w:ilvl="0">
      <w:start w:val="1"/>
      <w:numFmt w:val="lowerLetter"/>
      <w:lvlText w:val="%1)"/>
      <w:lvlJc w:val="left"/>
      <w:pPr>
        <w:ind w:left="118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1">
      <w:numFmt w:val="bullet"/>
      <w:lvlText w:val="•"/>
      <w:lvlJc w:val="left"/>
      <w:pPr>
        <w:ind w:left="2062" w:hanging="360"/>
      </w:pPr>
      <w:rPr>
        <w:rFonts w:hint="default"/>
        <w:lang w:val="ms" w:eastAsia="en-US" w:bidi="ar-SA"/>
      </w:rPr>
    </w:lvl>
    <w:lvl w:ilvl="2">
      <w:numFmt w:val="bullet"/>
      <w:lvlText w:val="•"/>
      <w:lvlJc w:val="left"/>
      <w:pPr>
        <w:ind w:left="2944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26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90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5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ms" w:eastAsia="en-US" w:bidi="ar-SA"/>
      </w:rPr>
    </w:lvl>
  </w:abstractNum>
  <w:abstractNum w:abstractNumId="12" w15:restartNumberingAfterBreak="0">
    <w:nsid w:val="03D62ECE"/>
    <w:multiLevelType w:val="multilevel"/>
    <w:tmpl w:val="03D62ECE"/>
    <w:lvl w:ilvl="0">
      <w:start w:val="1"/>
      <w:numFmt w:val="lowerLetter"/>
      <w:lvlText w:val="%1)"/>
      <w:lvlJc w:val="left"/>
      <w:pPr>
        <w:ind w:left="118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1">
      <w:numFmt w:val="bullet"/>
      <w:lvlText w:val="•"/>
      <w:lvlJc w:val="left"/>
      <w:pPr>
        <w:ind w:left="2062" w:hanging="360"/>
      </w:pPr>
      <w:rPr>
        <w:rFonts w:hint="default"/>
        <w:lang w:val="ms" w:eastAsia="en-US" w:bidi="ar-SA"/>
      </w:rPr>
    </w:lvl>
    <w:lvl w:ilvl="2">
      <w:numFmt w:val="bullet"/>
      <w:lvlText w:val="•"/>
      <w:lvlJc w:val="left"/>
      <w:pPr>
        <w:ind w:left="2944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26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90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5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ms" w:eastAsia="en-US" w:bidi="ar-SA"/>
      </w:rPr>
    </w:lvl>
  </w:abstractNum>
  <w:abstractNum w:abstractNumId="13" w15:restartNumberingAfterBreak="0">
    <w:nsid w:val="25B654F3"/>
    <w:multiLevelType w:val="multilevel"/>
    <w:tmpl w:val="25B654F3"/>
    <w:lvl w:ilvl="0">
      <w:start w:val="4"/>
      <w:numFmt w:val="decimal"/>
      <w:lvlText w:val="%1"/>
      <w:lvlJc w:val="left"/>
      <w:pPr>
        <w:ind w:left="1154" w:hanging="334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154" w:hanging="334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ms" w:eastAsia="en-US" w:bidi="ar-SA"/>
      </w:rPr>
    </w:lvl>
    <w:lvl w:ilvl="2">
      <w:numFmt w:val="bullet"/>
      <w:lvlText w:val="•"/>
      <w:lvlJc w:val="left"/>
      <w:pPr>
        <w:ind w:left="2928" w:hanging="334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12" w:hanging="334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696" w:hanging="334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80" w:hanging="334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64" w:hanging="334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48" w:hanging="334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2" w:hanging="334"/>
      </w:pPr>
      <w:rPr>
        <w:rFonts w:hint="default"/>
        <w:lang w:val="ms" w:eastAsia="en-US" w:bidi="ar-SA"/>
      </w:rPr>
    </w:lvl>
  </w:abstractNum>
  <w:abstractNum w:abstractNumId="14" w15:restartNumberingAfterBreak="0">
    <w:nsid w:val="4D4DC07F"/>
    <w:multiLevelType w:val="multilevel"/>
    <w:tmpl w:val="4D4DC07F"/>
    <w:lvl w:ilvl="0">
      <w:start w:val="1"/>
      <w:numFmt w:val="lowerLetter"/>
      <w:lvlText w:val="%1)"/>
      <w:lvlJc w:val="left"/>
      <w:pPr>
        <w:ind w:left="118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1">
      <w:numFmt w:val="bullet"/>
      <w:lvlText w:val="•"/>
      <w:lvlJc w:val="left"/>
      <w:pPr>
        <w:ind w:left="2062" w:hanging="360"/>
      </w:pPr>
      <w:rPr>
        <w:rFonts w:hint="default"/>
        <w:lang w:val="ms" w:eastAsia="en-US" w:bidi="ar-SA"/>
      </w:rPr>
    </w:lvl>
    <w:lvl w:ilvl="2">
      <w:numFmt w:val="bullet"/>
      <w:lvlText w:val="•"/>
      <w:lvlJc w:val="left"/>
      <w:pPr>
        <w:ind w:left="2944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26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90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5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ms" w:eastAsia="en-US" w:bidi="ar-SA"/>
      </w:rPr>
    </w:lvl>
  </w:abstractNum>
  <w:abstractNum w:abstractNumId="15" w15:restartNumberingAfterBreak="0">
    <w:nsid w:val="59ADCABA"/>
    <w:multiLevelType w:val="multilevel"/>
    <w:tmpl w:val="59ADCABA"/>
    <w:lvl w:ilvl="0">
      <w:start w:val="3"/>
      <w:numFmt w:val="decimal"/>
      <w:lvlText w:val="%1"/>
      <w:lvlJc w:val="left"/>
      <w:pPr>
        <w:ind w:left="1154" w:hanging="334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154" w:hanging="334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ms" w:eastAsia="en-US" w:bidi="ar-SA"/>
      </w:rPr>
    </w:lvl>
    <w:lvl w:ilvl="2">
      <w:numFmt w:val="bullet"/>
      <w:lvlText w:val="•"/>
      <w:lvlJc w:val="left"/>
      <w:pPr>
        <w:ind w:left="2928" w:hanging="334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12" w:hanging="334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696" w:hanging="334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80" w:hanging="334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64" w:hanging="334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48" w:hanging="334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2" w:hanging="334"/>
      </w:pPr>
      <w:rPr>
        <w:rFonts w:hint="default"/>
        <w:lang w:val="ms" w:eastAsia="en-US" w:bidi="ar-SA"/>
      </w:rPr>
    </w:lvl>
  </w:abstractNum>
  <w:abstractNum w:abstractNumId="16" w15:restartNumberingAfterBreak="0">
    <w:nsid w:val="5A241D34"/>
    <w:multiLevelType w:val="multilevel"/>
    <w:tmpl w:val="5A241D34"/>
    <w:lvl w:ilvl="0">
      <w:start w:val="1"/>
      <w:numFmt w:val="lowerLetter"/>
      <w:lvlText w:val="%1)"/>
      <w:lvlJc w:val="left"/>
      <w:pPr>
        <w:ind w:left="118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1">
      <w:numFmt w:val="bullet"/>
      <w:lvlText w:val="•"/>
      <w:lvlJc w:val="left"/>
      <w:pPr>
        <w:ind w:left="2062" w:hanging="360"/>
      </w:pPr>
      <w:rPr>
        <w:rFonts w:hint="default"/>
        <w:lang w:val="ms" w:eastAsia="en-US" w:bidi="ar-SA"/>
      </w:rPr>
    </w:lvl>
    <w:lvl w:ilvl="2">
      <w:numFmt w:val="bullet"/>
      <w:lvlText w:val="•"/>
      <w:lvlJc w:val="left"/>
      <w:pPr>
        <w:ind w:left="2944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26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90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5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ms" w:eastAsia="en-US" w:bidi="ar-SA"/>
      </w:rPr>
    </w:lvl>
  </w:abstractNum>
  <w:abstractNum w:abstractNumId="17" w15:restartNumberingAfterBreak="0">
    <w:nsid w:val="72183CF9"/>
    <w:multiLevelType w:val="multilevel"/>
    <w:tmpl w:val="72183CF9"/>
    <w:lvl w:ilvl="0">
      <w:start w:val="1"/>
      <w:numFmt w:val="lowerLetter"/>
      <w:lvlText w:val="%1)"/>
      <w:lvlJc w:val="left"/>
      <w:pPr>
        <w:ind w:left="118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ms" w:eastAsia="en-US" w:bidi="ar-SA"/>
      </w:rPr>
    </w:lvl>
    <w:lvl w:ilvl="1">
      <w:numFmt w:val="bullet"/>
      <w:lvlText w:val="•"/>
      <w:lvlJc w:val="left"/>
      <w:pPr>
        <w:ind w:left="2062" w:hanging="360"/>
      </w:pPr>
      <w:rPr>
        <w:rFonts w:hint="default"/>
        <w:lang w:val="ms" w:eastAsia="en-US" w:bidi="ar-SA"/>
      </w:rPr>
    </w:lvl>
    <w:lvl w:ilvl="2">
      <w:numFmt w:val="bullet"/>
      <w:lvlText w:val="•"/>
      <w:lvlJc w:val="left"/>
      <w:pPr>
        <w:ind w:left="2944" w:hanging="360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3826" w:hanging="360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5590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35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ms" w:eastAsia="en-US" w:bidi="ar-SA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15"/>
  </w:num>
  <w:num w:numId="5">
    <w:abstractNumId w:val="5"/>
  </w:num>
  <w:num w:numId="6">
    <w:abstractNumId w:val="4"/>
  </w:num>
  <w:num w:numId="7">
    <w:abstractNumId w:val="12"/>
  </w:num>
  <w:num w:numId="8">
    <w:abstractNumId w:val="9"/>
  </w:num>
  <w:num w:numId="9">
    <w:abstractNumId w:val="13"/>
  </w:num>
  <w:num w:numId="10">
    <w:abstractNumId w:val="17"/>
  </w:num>
  <w:num w:numId="11">
    <w:abstractNumId w:val="11"/>
  </w:num>
  <w:num w:numId="12">
    <w:abstractNumId w:val="3"/>
  </w:num>
  <w:num w:numId="13">
    <w:abstractNumId w:val="16"/>
  </w:num>
  <w:num w:numId="14">
    <w:abstractNumId w:val="2"/>
  </w:num>
  <w:num w:numId="15">
    <w:abstractNumId w:val="7"/>
  </w:num>
  <w:num w:numId="16">
    <w:abstractNumId w:val="1"/>
  </w:num>
  <w:num w:numId="17">
    <w:abstractNumId w:val="6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grammar="clean"/>
  <w:defaultTabStop w:val="720"/>
  <w:drawingGridHorizontalSpacing w:val="110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153C3"/>
    <w:rsid w:val="000009A4"/>
    <w:rsid w:val="000802B0"/>
    <w:rsid w:val="000C49B3"/>
    <w:rsid w:val="0011682B"/>
    <w:rsid w:val="00176D20"/>
    <w:rsid w:val="0018201A"/>
    <w:rsid w:val="001D1ABA"/>
    <w:rsid w:val="00257228"/>
    <w:rsid w:val="002648BE"/>
    <w:rsid w:val="0029795D"/>
    <w:rsid w:val="002C7AED"/>
    <w:rsid w:val="002E4552"/>
    <w:rsid w:val="00320FB0"/>
    <w:rsid w:val="004062E2"/>
    <w:rsid w:val="0046045B"/>
    <w:rsid w:val="0049662D"/>
    <w:rsid w:val="004B1AE2"/>
    <w:rsid w:val="00540E49"/>
    <w:rsid w:val="0055149A"/>
    <w:rsid w:val="005B7A80"/>
    <w:rsid w:val="005C3183"/>
    <w:rsid w:val="006B53CF"/>
    <w:rsid w:val="006C6584"/>
    <w:rsid w:val="00703717"/>
    <w:rsid w:val="00716879"/>
    <w:rsid w:val="00730F5A"/>
    <w:rsid w:val="008E2F4E"/>
    <w:rsid w:val="00974A09"/>
    <w:rsid w:val="009B52A2"/>
    <w:rsid w:val="00AB2235"/>
    <w:rsid w:val="00AF352D"/>
    <w:rsid w:val="00AF53DC"/>
    <w:rsid w:val="00B80F8C"/>
    <w:rsid w:val="00B918B5"/>
    <w:rsid w:val="00CD7B1E"/>
    <w:rsid w:val="00CF103F"/>
    <w:rsid w:val="00CF77C2"/>
    <w:rsid w:val="00D452B8"/>
    <w:rsid w:val="00D94714"/>
    <w:rsid w:val="00E0032C"/>
    <w:rsid w:val="00F153C3"/>
    <w:rsid w:val="00F23DD2"/>
    <w:rsid w:val="00F47261"/>
    <w:rsid w:val="017D1DE3"/>
    <w:rsid w:val="027C787A"/>
    <w:rsid w:val="05F07765"/>
    <w:rsid w:val="093873B1"/>
    <w:rsid w:val="09593FE0"/>
    <w:rsid w:val="0EE05E59"/>
    <w:rsid w:val="17862DFE"/>
    <w:rsid w:val="19AF0CB4"/>
    <w:rsid w:val="22442A14"/>
    <w:rsid w:val="228D583F"/>
    <w:rsid w:val="23921F84"/>
    <w:rsid w:val="269B701C"/>
    <w:rsid w:val="26D37796"/>
    <w:rsid w:val="2C5A1CD2"/>
    <w:rsid w:val="2C663A41"/>
    <w:rsid w:val="2D470656"/>
    <w:rsid w:val="30E176A7"/>
    <w:rsid w:val="318D3859"/>
    <w:rsid w:val="37357C71"/>
    <w:rsid w:val="381B569C"/>
    <w:rsid w:val="39D33F64"/>
    <w:rsid w:val="3E5A7EAD"/>
    <w:rsid w:val="3FD47305"/>
    <w:rsid w:val="47065E36"/>
    <w:rsid w:val="49416710"/>
    <w:rsid w:val="49CB5998"/>
    <w:rsid w:val="4C5C5856"/>
    <w:rsid w:val="54F418E6"/>
    <w:rsid w:val="56EA7A8E"/>
    <w:rsid w:val="57FA5439"/>
    <w:rsid w:val="5CF871EA"/>
    <w:rsid w:val="5F0904A6"/>
    <w:rsid w:val="60703B28"/>
    <w:rsid w:val="625A3B7C"/>
    <w:rsid w:val="64B9000D"/>
    <w:rsid w:val="66030CEB"/>
    <w:rsid w:val="662841B4"/>
    <w:rsid w:val="6761176B"/>
    <w:rsid w:val="67D43165"/>
    <w:rsid w:val="6B452B0C"/>
    <w:rsid w:val="746E4293"/>
    <w:rsid w:val="766B37C2"/>
    <w:rsid w:val="7BC13896"/>
    <w:rsid w:val="7C150658"/>
    <w:rsid w:val="7D98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48434BC"/>
  <w15:docId w15:val="{C73B2697-B6B9-4D5C-AE29-E05271B38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MY" w:eastAsia="en-MY" w:bidi="ar-SA"/>
      </w:rPr>
    </w:rPrDefault>
    <w:pPrDefault/>
  </w:docDefaults>
  <w:latentStyles w:defLockedState="0" w:defUIPriority="0" w:defSemiHidden="0" w:defUnhideWhenUsed="0" w:defQFormat="0" w:count="375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toc 3" w:uiPriority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m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48"/>
      <w:ind w:left="1154" w:hanging="334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OC1">
    <w:name w:val="toc 1"/>
    <w:basedOn w:val="Normal"/>
    <w:next w:val="Normal"/>
    <w:uiPriority w:val="1"/>
    <w:qFormat/>
    <w:pPr>
      <w:spacing w:before="139"/>
      <w:ind w:left="323" w:hanging="224"/>
    </w:pPr>
    <w:rPr>
      <w:b/>
      <w:bCs/>
    </w:rPr>
  </w:style>
  <w:style w:type="paragraph" w:styleId="TOC2">
    <w:name w:val="toc 2"/>
    <w:basedOn w:val="Normal"/>
    <w:next w:val="Normal"/>
    <w:uiPriority w:val="1"/>
    <w:qFormat/>
    <w:pPr>
      <w:spacing w:before="140"/>
      <w:ind w:left="746" w:hanging="329"/>
    </w:pPr>
  </w:style>
  <w:style w:type="paragraph" w:styleId="TOC3">
    <w:name w:val="toc 3"/>
    <w:basedOn w:val="Normal"/>
    <w:next w:val="Normal"/>
    <w:uiPriority w:val="1"/>
    <w:qFormat/>
    <w:pPr>
      <w:spacing w:before="139"/>
      <w:ind w:left="945" w:hanging="330"/>
    </w:p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fontTable" Target="fontTable.xm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theme" Target="theme/theme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hyperlink" Target="http://pcrs.melaka.gov.my/" TargetMode="External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52</Pages>
  <Words>2197</Words>
  <Characters>12526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ajib</dc:creator>
  <cp:lastModifiedBy>fatin</cp:lastModifiedBy>
  <cp:revision>13</cp:revision>
  <dcterms:created xsi:type="dcterms:W3CDTF">2022-04-07T02:43:00Z</dcterms:created>
  <dcterms:modified xsi:type="dcterms:W3CDTF">2022-04-26T03:34:00Z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2016-01-07T00:00:00Z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2022-04-07T00:00:00Z</vt:filetime>
  </property>
  <property fmtid="{D5CDD505-2E9C-101B-9397-08002B2CF9AE}" pid="5" name="KSOProductBuildVer">
    <vt:lpwstr>1033-11.2.0.11042</vt:lpwstr>
  </property>
  <property fmtid="{D5CDD505-2E9C-101B-9397-08002B2CF9AE}" pid="6" name="ICV">
    <vt:lpwstr>CBDBA95D31CE442D8EA5341E1C1215EE</vt:lpwstr>
  </property>
</Properties>
</file>